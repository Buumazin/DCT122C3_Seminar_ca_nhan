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09D4" w:rsidRPr="00935F1C" w:rsidRDefault="00C36EC9">
      <w:pPr>
        <w:ind w:firstLine="357"/>
      </w:pPr>
      <w:r w:rsidRPr="00935F1C">
        <w:rPr>
          <w:noProof/>
          <w:lang w:val="en-US" w:eastAsia="zh-CN"/>
        </w:rPr>
        <w:drawing>
          <wp:anchor distT="0" distB="0" distL="114300" distR="114300" simplePos="0" relativeHeight="251660288" behindDoc="0" locked="0" layoutInCell="1" allowOverlap="1">
            <wp:simplePos x="0" y="0"/>
            <wp:positionH relativeFrom="margin">
              <wp:align>center</wp:align>
            </wp:positionH>
            <wp:positionV relativeFrom="margin">
              <wp:align>top</wp:align>
            </wp:positionV>
            <wp:extent cx="5731510" cy="1320800"/>
            <wp:effectExtent l="0" t="0" r="635" b="0"/>
            <wp:wrapSquare wrapText="bothSides"/>
            <wp:docPr id="1" name="image7.png"/>
            <wp:cNvGraphicFramePr/>
            <a:graphic xmlns:a="http://schemas.openxmlformats.org/drawingml/2006/main">
              <a:graphicData uri="http://schemas.openxmlformats.org/drawingml/2006/picture">
                <pic:pic xmlns:pic="http://schemas.openxmlformats.org/drawingml/2006/picture">
                  <pic:nvPicPr>
                    <pic:cNvPr id="1" name="image7.png"/>
                    <pic:cNvPicPr preferRelativeResize="0"/>
                  </pic:nvPicPr>
                  <pic:blipFill>
                    <a:blip r:embed="rId8"/>
                    <a:srcRect/>
                    <a:stretch>
                      <a:fillRect/>
                    </a:stretch>
                  </pic:blipFill>
                  <pic:spPr>
                    <a:xfrm>
                      <a:off x="0" y="0"/>
                      <a:ext cx="5731200" cy="1320800"/>
                    </a:xfrm>
                    <a:prstGeom prst="rect">
                      <a:avLst/>
                    </a:prstGeom>
                  </pic:spPr>
                </pic:pic>
              </a:graphicData>
            </a:graphic>
          </wp:anchor>
        </w:drawing>
      </w:r>
    </w:p>
    <w:p w:rsidR="007E09D4" w:rsidRPr="00935F1C" w:rsidRDefault="007E09D4">
      <w:pPr>
        <w:ind w:firstLine="357"/>
        <w:jc w:val="center"/>
        <w:rPr>
          <w:b/>
          <w:sz w:val="62"/>
          <w:szCs w:val="62"/>
        </w:rPr>
      </w:pPr>
    </w:p>
    <w:p w:rsidR="007E09D4" w:rsidRPr="00935F1C" w:rsidRDefault="007E09D4">
      <w:pPr>
        <w:rPr>
          <w:b/>
          <w:sz w:val="62"/>
          <w:szCs w:val="62"/>
        </w:rPr>
      </w:pPr>
    </w:p>
    <w:p w:rsidR="007E09D4" w:rsidRPr="00935F1C" w:rsidRDefault="007E09D4">
      <w:pPr>
        <w:jc w:val="both"/>
        <w:rPr>
          <w:b/>
          <w:sz w:val="52"/>
          <w:szCs w:val="52"/>
        </w:rPr>
      </w:pPr>
    </w:p>
    <w:p w:rsidR="007E09D4" w:rsidRPr="00935F1C" w:rsidRDefault="007E09D4">
      <w:pPr>
        <w:jc w:val="both"/>
        <w:rPr>
          <w:b/>
          <w:sz w:val="52"/>
          <w:szCs w:val="52"/>
        </w:rPr>
      </w:pPr>
    </w:p>
    <w:p w:rsidR="007E09D4" w:rsidRPr="00935F1C" w:rsidRDefault="007E09D4">
      <w:pPr>
        <w:jc w:val="both"/>
        <w:rPr>
          <w:b/>
          <w:sz w:val="52"/>
          <w:szCs w:val="52"/>
        </w:rPr>
      </w:pPr>
    </w:p>
    <w:p w:rsidR="007E09D4" w:rsidRPr="00935F1C" w:rsidRDefault="00C36EC9">
      <w:pPr>
        <w:ind w:firstLine="357"/>
        <w:jc w:val="center"/>
        <w:rPr>
          <w:b/>
          <w:sz w:val="52"/>
          <w:szCs w:val="52"/>
          <w:lang w:val="vi-VN"/>
        </w:rPr>
      </w:pPr>
      <w:r w:rsidRPr="00935F1C">
        <w:rPr>
          <w:b/>
          <w:sz w:val="52"/>
          <w:szCs w:val="52"/>
          <w:lang w:val="vi-VN"/>
        </w:rPr>
        <w:t>BÁO CÁO</w:t>
      </w:r>
    </w:p>
    <w:p w:rsidR="007E09D4" w:rsidRPr="00935F1C" w:rsidRDefault="00C36EC9">
      <w:pPr>
        <w:ind w:firstLine="357"/>
        <w:jc w:val="center"/>
        <w:rPr>
          <w:b/>
          <w:sz w:val="62"/>
          <w:szCs w:val="62"/>
          <w:lang w:val="vi-VN"/>
        </w:rPr>
      </w:pPr>
      <w:r w:rsidRPr="00935F1C">
        <w:rPr>
          <w:b/>
          <w:sz w:val="52"/>
          <w:szCs w:val="52"/>
        </w:rPr>
        <w:t xml:space="preserve">MÔN HỌC: </w:t>
      </w:r>
      <w:r w:rsidRPr="00935F1C">
        <w:rPr>
          <w:b/>
          <w:sz w:val="52"/>
          <w:szCs w:val="52"/>
          <w:lang w:val="vi-VN"/>
        </w:rPr>
        <w:t>SEMINAR CHUYÊN ĐỀ</w:t>
      </w:r>
    </w:p>
    <w:p w:rsidR="007E09D4" w:rsidRPr="00935F1C" w:rsidRDefault="00C36EC9">
      <w:pPr>
        <w:ind w:left="714"/>
        <w:jc w:val="center"/>
        <w:rPr>
          <w:b/>
          <w:sz w:val="38"/>
          <w:szCs w:val="38"/>
        </w:rPr>
      </w:pPr>
      <w:r w:rsidRPr="00935F1C">
        <w:rPr>
          <w:b/>
          <w:sz w:val="38"/>
          <w:szCs w:val="38"/>
        </w:rPr>
        <w:t>(Mã học phần: 8414</w:t>
      </w:r>
      <w:r w:rsidRPr="00935F1C">
        <w:rPr>
          <w:b/>
          <w:sz w:val="38"/>
          <w:szCs w:val="38"/>
          <w:lang w:val="vi-VN"/>
        </w:rPr>
        <w:t>82</w:t>
      </w:r>
      <w:r w:rsidRPr="00935F1C">
        <w:rPr>
          <w:b/>
          <w:sz w:val="38"/>
          <w:szCs w:val="38"/>
        </w:rPr>
        <w:t>)</w:t>
      </w:r>
    </w:p>
    <w:p w:rsidR="007E09D4" w:rsidRPr="00935F1C" w:rsidRDefault="007E09D4">
      <w:pPr>
        <w:ind w:left="180"/>
        <w:jc w:val="center"/>
        <w:rPr>
          <w:b/>
          <w:sz w:val="38"/>
          <w:szCs w:val="38"/>
        </w:rPr>
      </w:pPr>
    </w:p>
    <w:p w:rsidR="007E09D4" w:rsidRPr="00935F1C" w:rsidRDefault="007E09D4">
      <w:pPr>
        <w:ind w:left="180"/>
        <w:jc w:val="center"/>
        <w:rPr>
          <w:b/>
          <w:sz w:val="38"/>
          <w:szCs w:val="38"/>
        </w:rPr>
      </w:pPr>
    </w:p>
    <w:p w:rsidR="007E09D4" w:rsidRPr="00935F1C" w:rsidRDefault="00C36EC9">
      <w:pPr>
        <w:ind w:left="180"/>
        <w:jc w:val="center"/>
        <w:rPr>
          <w:b/>
          <w:sz w:val="38"/>
          <w:szCs w:val="38"/>
          <w:lang w:val="vi-VN"/>
        </w:rPr>
      </w:pPr>
      <w:r w:rsidRPr="00935F1C">
        <w:rPr>
          <w:b/>
          <w:sz w:val="38"/>
          <w:szCs w:val="38"/>
        </w:rPr>
        <w:br/>
      </w:r>
      <w:r w:rsidRPr="00935F1C">
        <w:rPr>
          <w:b/>
          <w:sz w:val="38"/>
          <w:szCs w:val="38"/>
          <w:lang w:val="vi-VN"/>
        </w:rPr>
        <w:t>ĐỀ TÀI: BÀI TẬP TUẦN 3</w:t>
      </w:r>
    </w:p>
    <w:p w:rsidR="007E09D4" w:rsidRPr="00935F1C" w:rsidRDefault="007E09D4">
      <w:pPr>
        <w:rPr>
          <w:b/>
          <w:sz w:val="38"/>
          <w:szCs w:val="38"/>
        </w:rPr>
      </w:pPr>
    </w:p>
    <w:p w:rsidR="007E09D4" w:rsidRPr="00935F1C" w:rsidRDefault="007E09D4">
      <w:pPr>
        <w:rPr>
          <w:b/>
          <w:sz w:val="38"/>
          <w:szCs w:val="38"/>
        </w:rPr>
      </w:pPr>
    </w:p>
    <w:p w:rsidR="007E09D4" w:rsidRPr="00935F1C" w:rsidRDefault="007E09D4">
      <w:pPr>
        <w:ind w:left="714"/>
        <w:jc w:val="both"/>
        <w:rPr>
          <w:b/>
          <w:sz w:val="38"/>
          <w:szCs w:val="38"/>
        </w:rPr>
      </w:pPr>
    </w:p>
    <w:p w:rsidR="007E09D4" w:rsidRPr="00935F1C" w:rsidRDefault="007E09D4">
      <w:pPr>
        <w:ind w:left="714"/>
        <w:jc w:val="both"/>
        <w:rPr>
          <w:b/>
          <w:sz w:val="38"/>
          <w:szCs w:val="38"/>
        </w:rPr>
      </w:pPr>
    </w:p>
    <w:p w:rsidR="007E09D4" w:rsidRPr="00935F1C" w:rsidRDefault="007E09D4">
      <w:pPr>
        <w:ind w:left="714"/>
        <w:jc w:val="both"/>
        <w:rPr>
          <w:b/>
          <w:sz w:val="38"/>
          <w:szCs w:val="38"/>
        </w:rPr>
      </w:pPr>
    </w:p>
    <w:p w:rsidR="007E09D4" w:rsidRPr="00935F1C" w:rsidRDefault="007E09D4">
      <w:pPr>
        <w:ind w:left="714"/>
        <w:jc w:val="both"/>
        <w:rPr>
          <w:b/>
          <w:sz w:val="38"/>
          <w:szCs w:val="38"/>
        </w:rPr>
      </w:pPr>
    </w:p>
    <w:p w:rsidR="007E09D4" w:rsidRPr="00935F1C" w:rsidRDefault="00C36EC9">
      <w:pPr>
        <w:ind w:left="714"/>
        <w:jc w:val="both"/>
        <w:rPr>
          <w:b/>
          <w:i/>
          <w:color w:val="000000"/>
          <w:sz w:val="32"/>
          <w:szCs w:val="32"/>
          <w:lang w:val="vi-VN"/>
        </w:rPr>
      </w:pPr>
      <w:r w:rsidRPr="00935F1C">
        <w:rPr>
          <w:b/>
          <w:sz w:val="32"/>
          <w:szCs w:val="32"/>
        </w:rPr>
        <w:t xml:space="preserve">Giảng viên: </w:t>
      </w:r>
      <w:r w:rsidRPr="00935F1C">
        <w:rPr>
          <w:b/>
          <w:sz w:val="32"/>
          <w:szCs w:val="32"/>
        </w:rPr>
        <w:tab/>
      </w:r>
      <w:r w:rsidRPr="00935F1C">
        <w:rPr>
          <w:b/>
          <w:sz w:val="32"/>
          <w:szCs w:val="32"/>
          <w:lang w:val="vi-VN"/>
        </w:rPr>
        <w:t>Đỗ Như Tài</w:t>
      </w:r>
    </w:p>
    <w:p w:rsidR="007E09D4" w:rsidRPr="00935F1C" w:rsidRDefault="00C36EC9">
      <w:pPr>
        <w:ind w:left="714"/>
        <w:jc w:val="both"/>
        <w:rPr>
          <w:b/>
          <w:sz w:val="32"/>
          <w:szCs w:val="32"/>
        </w:rPr>
      </w:pPr>
      <w:r w:rsidRPr="00935F1C">
        <w:rPr>
          <w:b/>
          <w:sz w:val="32"/>
          <w:szCs w:val="32"/>
        </w:rPr>
        <w:t>Lớp:</w:t>
      </w:r>
      <w:r w:rsidRPr="00935F1C">
        <w:rPr>
          <w:b/>
          <w:sz w:val="32"/>
          <w:szCs w:val="32"/>
        </w:rPr>
        <w:tab/>
      </w:r>
      <w:r w:rsidRPr="00935F1C">
        <w:rPr>
          <w:b/>
          <w:sz w:val="32"/>
          <w:szCs w:val="32"/>
        </w:rPr>
        <w:tab/>
      </w:r>
      <w:r w:rsidRPr="00935F1C">
        <w:rPr>
          <w:b/>
          <w:sz w:val="32"/>
          <w:szCs w:val="32"/>
        </w:rPr>
        <w:tab/>
        <w:t xml:space="preserve">DCT122C3 </w:t>
      </w:r>
    </w:p>
    <w:p w:rsidR="007E09D4" w:rsidRPr="00935F1C" w:rsidRDefault="00C36EC9">
      <w:pPr>
        <w:ind w:left="714"/>
        <w:jc w:val="both"/>
        <w:rPr>
          <w:b/>
          <w:sz w:val="32"/>
          <w:szCs w:val="32"/>
          <w:lang w:val="en-US"/>
        </w:rPr>
      </w:pPr>
      <w:r w:rsidRPr="00935F1C">
        <w:rPr>
          <w:b/>
          <w:sz w:val="32"/>
          <w:szCs w:val="32"/>
        </w:rPr>
        <w:t>Sinh viên:</w:t>
      </w:r>
      <w:r w:rsidRPr="00935F1C">
        <w:rPr>
          <w:b/>
          <w:sz w:val="32"/>
          <w:szCs w:val="32"/>
        </w:rPr>
        <w:tab/>
      </w:r>
      <w:r w:rsidRPr="00935F1C">
        <w:rPr>
          <w:b/>
          <w:sz w:val="32"/>
          <w:szCs w:val="32"/>
        </w:rPr>
        <w:tab/>
      </w:r>
      <w:r w:rsidR="00935F1C" w:rsidRPr="00935F1C">
        <w:rPr>
          <w:b/>
          <w:sz w:val="32"/>
          <w:szCs w:val="32"/>
          <w:lang w:val="en-US"/>
        </w:rPr>
        <w:t>Lê Thanh Bửu</w:t>
      </w:r>
      <w:r w:rsidR="00935F1C" w:rsidRPr="00935F1C">
        <w:rPr>
          <w:b/>
          <w:sz w:val="32"/>
          <w:szCs w:val="32"/>
        </w:rPr>
        <w:tab/>
        <w:t>– 3122411</w:t>
      </w:r>
      <w:r w:rsidR="00935F1C" w:rsidRPr="00935F1C">
        <w:rPr>
          <w:b/>
          <w:sz w:val="32"/>
          <w:szCs w:val="32"/>
          <w:lang w:val="en-US"/>
        </w:rPr>
        <w:t>019</w:t>
      </w:r>
    </w:p>
    <w:p w:rsidR="007E09D4" w:rsidRPr="00935F1C" w:rsidRDefault="007E09D4">
      <w:pPr>
        <w:rPr>
          <w:b/>
          <w:sz w:val="32"/>
          <w:szCs w:val="32"/>
        </w:rPr>
      </w:pPr>
    </w:p>
    <w:p w:rsidR="007E09D4" w:rsidRPr="00935F1C" w:rsidRDefault="007E09D4">
      <w:pPr>
        <w:jc w:val="both"/>
        <w:rPr>
          <w:b/>
          <w:sz w:val="32"/>
          <w:szCs w:val="32"/>
        </w:rPr>
      </w:pPr>
    </w:p>
    <w:p w:rsidR="007E09D4" w:rsidRPr="00935F1C" w:rsidRDefault="007E09D4">
      <w:pPr>
        <w:jc w:val="both"/>
        <w:rPr>
          <w:b/>
          <w:sz w:val="32"/>
          <w:szCs w:val="32"/>
        </w:rPr>
      </w:pPr>
    </w:p>
    <w:p w:rsidR="007E09D4" w:rsidRPr="00935F1C" w:rsidRDefault="007E09D4">
      <w:pPr>
        <w:jc w:val="both"/>
        <w:rPr>
          <w:b/>
          <w:sz w:val="32"/>
          <w:szCs w:val="32"/>
        </w:rPr>
      </w:pPr>
    </w:p>
    <w:p w:rsidR="007E09D4" w:rsidRPr="00935F1C" w:rsidRDefault="007E09D4">
      <w:pPr>
        <w:jc w:val="both"/>
        <w:rPr>
          <w:b/>
          <w:sz w:val="32"/>
          <w:szCs w:val="32"/>
        </w:rPr>
      </w:pPr>
    </w:p>
    <w:p w:rsidR="007E09D4" w:rsidRPr="00935F1C" w:rsidRDefault="007E09D4">
      <w:pPr>
        <w:ind w:left="714"/>
        <w:jc w:val="center"/>
        <w:rPr>
          <w:b/>
          <w:sz w:val="32"/>
          <w:szCs w:val="32"/>
        </w:rPr>
      </w:pPr>
    </w:p>
    <w:p w:rsidR="007E09D4" w:rsidRPr="00935F1C" w:rsidRDefault="007E09D4">
      <w:pPr>
        <w:rPr>
          <w:color w:val="000000"/>
          <w:sz w:val="28"/>
          <w:szCs w:val="28"/>
        </w:rPr>
      </w:pPr>
    </w:p>
    <w:p w:rsidR="007E09D4" w:rsidRPr="00935F1C" w:rsidRDefault="007E09D4">
      <w:pPr>
        <w:rPr>
          <w:color w:val="000000"/>
          <w:sz w:val="28"/>
          <w:szCs w:val="28"/>
        </w:rPr>
      </w:pPr>
    </w:p>
    <w:p w:rsidR="007E09D4" w:rsidRPr="00935F1C" w:rsidRDefault="007E09D4">
      <w:pPr>
        <w:rPr>
          <w:color w:val="000000"/>
          <w:sz w:val="28"/>
          <w:szCs w:val="28"/>
        </w:rPr>
      </w:pPr>
    </w:p>
    <w:p w:rsidR="007E09D4" w:rsidRPr="00935F1C" w:rsidRDefault="007E09D4">
      <w:pPr>
        <w:rPr>
          <w:color w:val="000000"/>
          <w:sz w:val="28"/>
          <w:szCs w:val="28"/>
        </w:rPr>
      </w:pPr>
    </w:p>
    <w:p w:rsidR="007E09D4" w:rsidRPr="00935F1C" w:rsidRDefault="00C36EC9">
      <w:pPr>
        <w:ind w:left="714"/>
        <w:jc w:val="center"/>
        <w:rPr>
          <w:color w:val="000000"/>
          <w:sz w:val="28"/>
          <w:szCs w:val="28"/>
        </w:rPr>
      </w:pPr>
      <w:r w:rsidRPr="00935F1C">
        <w:rPr>
          <w:color w:val="000000"/>
          <w:sz w:val="28"/>
          <w:szCs w:val="28"/>
        </w:rPr>
        <w:t xml:space="preserve">Thành phố Hồ Chí Minh, tháng </w:t>
      </w:r>
      <w:r w:rsidRPr="00935F1C">
        <w:rPr>
          <w:color w:val="000000"/>
          <w:sz w:val="28"/>
          <w:szCs w:val="28"/>
        </w:rPr>
        <w:t>2</w:t>
      </w:r>
      <w:r w:rsidRPr="00935F1C">
        <w:rPr>
          <w:color w:val="000000"/>
          <w:sz w:val="28"/>
          <w:szCs w:val="28"/>
        </w:rPr>
        <w:t xml:space="preserve"> năm 202</w:t>
      </w:r>
      <w:r w:rsidRPr="00935F1C">
        <w:rPr>
          <w:color w:val="000000"/>
          <w:sz w:val="28"/>
          <w:szCs w:val="28"/>
        </w:rPr>
        <w:t>6</w:t>
      </w:r>
    </w:p>
    <w:p w:rsidR="007E09D4" w:rsidRPr="00935F1C" w:rsidRDefault="007E09D4">
      <w:pPr>
        <w:pStyle w:val="Title"/>
        <w:sectPr w:rsidR="007E09D4" w:rsidRPr="00935F1C">
          <w:footerReference w:type="default" r:id="rId9"/>
          <w:type w:val="continuous"/>
          <w:pgSz w:w="11910" w:h="16840"/>
          <w:pgMar w:top="1037" w:right="708" w:bottom="1195" w:left="992" w:header="0" w:footer="1016" w:gutter="0"/>
          <w:pgBorders w:display="firstPage">
            <w:top w:val="twistedLines1" w:sz="31" w:space="1" w:color="auto"/>
            <w:left w:val="twistedLines1" w:sz="31" w:space="4" w:color="auto"/>
            <w:bottom w:val="twistedLines1" w:sz="31" w:space="1" w:color="auto"/>
            <w:right w:val="twistedLines1" w:sz="31" w:space="4" w:color="auto"/>
          </w:pgBorders>
          <w:pgNumType w:start="1"/>
          <w:cols w:space="720"/>
        </w:sectPr>
      </w:pPr>
    </w:p>
    <w:p w:rsidR="007E09D4" w:rsidRPr="00935F1C" w:rsidRDefault="00C36EC9">
      <w:pPr>
        <w:pStyle w:val="Title"/>
      </w:pPr>
      <w:r w:rsidRPr="00935F1C">
        <w:lastRenderedPageBreak/>
        <w:t>TỔNG</w:t>
      </w:r>
      <w:r w:rsidRPr="00935F1C">
        <w:rPr>
          <w:spacing w:val="-10"/>
        </w:rPr>
        <w:t xml:space="preserve"> </w:t>
      </w:r>
      <w:r w:rsidRPr="00935F1C">
        <w:t>QUAN</w:t>
      </w:r>
      <w:r w:rsidRPr="00935F1C">
        <w:rPr>
          <w:spacing w:val="-8"/>
        </w:rPr>
        <w:t xml:space="preserve"> </w:t>
      </w:r>
      <w:r w:rsidRPr="00935F1C">
        <w:t>KIẾN</w:t>
      </w:r>
      <w:r w:rsidRPr="00935F1C">
        <w:rPr>
          <w:spacing w:val="-11"/>
        </w:rPr>
        <w:t xml:space="preserve"> </w:t>
      </w:r>
      <w:r w:rsidRPr="00935F1C">
        <w:t>TRÚC</w:t>
      </w:r>
      <w:r w:rsidRPr="00935F1C">
        <w:rPr>
          <w:spacing w:val="-8"/>
        </w:rPr>
        <w:t xml:space="preserve"> </w:t>
      </w:r>
      <w:r w:rsidRPr="00935F1C">
        <w:t>PHẦN</w:t>
      </w:r>
      <w:r w:rsidRPr="00935F1C">
        <w:rPr>
          <w:spacing w:val="-9"/>
        </w:rPr>
        <w:t xml:space="preserve"> </w:t>
      </w:r>
      <w:r w:rsidRPr="00935F1C">
        <w:rPr>
          <w:spacing w:val="-5"/>
        </w:rPr>
        <w:t>MỀM</w:t>
      </w:r>
    </w:p>
    <w:p w:rsidR="007E09D4" w:rsidRPr="00935F1C" w:rsidRDefault="00C36EC9">
      <w:pPr>
        <w:pStyle w:val="BodyText"/>
        <w:spacing w:before="228"/>
        <w:ind w:left="0" w:firstLine="0"/>
        <w:rPr>
          <w:b/>
          <w:sz w:val="20"/>
        </w:rPr>
      </w:pPr>
      <w:r w:rsidRPr="00935F1C">
        <w:rPr>
          <w:b/>
          <w:noProof/>
          <w:sz w:val="20"/>
          <w:lang w:val="en-US" w:eastAsia="zh-CN"/>
        </w:rPr>
        <mc:AlternateContent>
          <mc:Choice Requires="wpg">
            <w:drawing>
              <wp:anchor distT="0" distB="0" distL="0" distR="0" simplePos="0" relativeHeight="251659264" behindDoc="1" locked="0" layoutInCell="1" allowOverlap="1">
                <wp:simplePos x="0" y="0"/>
                <wp:positionH relativeFrom="page">
                  <wp:posOffset>644525</wp:posOffset>
                </wp:positionH>
                <wp:positionV relativeFrom="paragraph">
                  <wp:posOffset>306705</wp:posOffset>
                </wp:positionV>
                <wp:extent cx="6449695" cy="439420"/>
                <wp:effectExtent l="0" t="0" r="0" b="0"/>
                <wp:wrapTopAndBottom/>
                <wp:docPr id="2" name="Group 2"/>
                <wp:cNvGraphicFramePr/>
                <a:graphic xmlns:a="http://schemas.openxmlformats.org/drawingml/2006/main">
                  <a:graphicData uri="http://schemas.microsoft.com/office/word/2010/wordprocessingGroup">
                    <wpg:wgp>
                      <wpg:cNvGrpSpPr/>
                      <wpg:grpSpPr>
                        <a:xfrm>
                          <a:off x="0" y="0"/>
                          <a:ext cx="6449695" cy="439420"/>
                          <a:chOff x="0" y="0"/>
                          <a:chExt cx="6449695" cy="439420"/>
                        </a:xfrm>
                      </wpg:grpSpPr>
                      <wps:wsp>
                        <wps:cNvPr id="3" name="Graphic 3"/>
                        <wps:cNvSpPr/>
                        <wps:spPr>
                          <a:xfrm>
                            <a:off x="0" y="3047"/>
                            <a:ext cx="6350" cy="1270"/>
                          </a:xfrm>
                          <a:custGeom>
                            <a:avLst/>
                            <a:gdLst/>
                            <a:ahLst/>
                            <a:cxnLst/>
                            <a:rect l="l" t="t" r="r" b="b"/>
                            <a:pathLst>
                              <a:path w="6350">
                                <a:moveTo>
                                  <a:pt x="0" y="0"/>
                                </a:moveTo>
                                <a:lnTo>
                                  <a:pt x="6095" y="0"/>
                                </a:lnTo>
                              </a:path>
                              <a:path w="6350">
                                <a:moveTo>
                                  <a:pt x="0" y="0"/>
                                </a:moveTo>
                                <a:lnTo>
                                  <a:pt x="6095" y="0"/>
                                </a:lnTo>
                              </a:path>
                            </a:pathLst>
                          </a:custGeom>
                          <a:ln w="6095">
                            <a:solidFill>
                              <a:srgbClr val="000000"/>
                            </a:solidFill>
                            <a:prstDash val="solid"/>
                          </a:ln>
                        </wps:spPr>
                        <wps:bodyPr wrap="square" lIns="0" tIns="0" rIns="0" bIns="0" rtlCol="0">
                          <a:noAutofit/>
                        </wps:bodyPr>
                      </wps:wsp>
                      <wps:wsp>
                        <wps:cNvPr id="4" name="Graphic 4"/>
                        <wps:cNvSpPr/>
                        <wps:spPr>
                          <a:xfrm>
                            <a:off x="6437376" y="3047"/>
                            <a:ext cx="6350" cy="1270"/>
                          </a:xfrm>
                          <a:custGeom>
                            <a:avLst/>
                            <a:gdLst/>
                            <a:ahLst/>
                            <a:cxnLst/>
                            <a:rect l="l" t="t" r="r" b="b"/>
                            <a:pathLst>
                              <a:path w="6350">
                                <a:moveTo>
                                  <a:pt x="0" y="0"/>
                                </a:moveTo>
                                <a:lnTo>
                                  <a:pt x="6095" y="0"/>
                                </a:lnTo>
                              </a:path>
                            </a:pathLst>
                          </a:custGeom>
                          <a:ln w="6095">
                            <a:solidFill>
                              <a:srgbClr val="000000"/>
                            </a:solidFill>
                            <a:prstDash val="solid"/>
                          </a:ln>
                        </wps:spPr>
                        <wps:bodyPr wrap="square" lIns="0" tIns="0" rIns="0" bIns="0" rtlCol="0">
                          <a:noAutofit/>
                        </wps:bodyPr>
                      </wps:wsp>
                      <wps:wsp>
                        <wps:cNvPr id="5" name="Graphic 5"/>
                        <wps:cNvSpPr/>
                        <wps:spPr>
                          <a:xfrm>
                            <a:off x="6443471" y="3047"/>
                            <a:ext cx="6350" cy="1270"/>
                          </a:xfrm>
                          <a:custGeom>
                            <a:avLst/>
                            <a:gdLst/>
                            <a:ahLst/>
                            <a:cxnLst/>
                            <a:rect l="l" t="t" r="r" b="b"/>
                            <a:pathLst>
                              <a:path w="6350">
                                <a:moveTo>
                                  <a:pt x="0" y="0"/>
                                </a:moveTo>
                                <a:lnTo>
                                  <a:pt x="6095" y="0"/>
                                </a:lnTo>
                              </a:path>
                              <a:path w="6350">
                                <a:moveTo>
                                  <a:pt x="0" y="0"/>
                                </a:moveTo>
                                <a:lnTo>
                                  <a:pt x="6095" y="0"/>
                                </a:lnTo>
                              </a:path>
                            </a:pathLst>
                          </a:custGeom>
                          <a:ln w="6095">
                            <a:solidFill>
                              <a:srgbClr val="000000"/>
                            </a:solidFill>
                            <a:prstDash val="solid"/>
                          </a:ln>
                        </wps:spPr>
                        <wps:bodyPr wrap="square" lIns="0" tIns="0" rIns="0" bIns="0" rtlCol="0">
                          <a:noAutofit/>
                        </wps:bodyPr>
                      </wps:wsp>
                      <pic:pic xmlns:pic="http://schemas.openxmlformats.org/drawingml/2006/picture">
                        <pic:nvPicPr>
                          <pic:cNvPr id="6" name="Image 6"/>
                          <pic:cNvPicPr/>
                        </pic:nvPicPr>
                        <pic:blipFill>
                          <a:blip r:embed="rId10" cstate="print"/>
                          <a:stretch>
                            <a:fillRect/>
                          </a:stretch>
                        </pic:blipFill>
                        <pic:spPr>
                          <a:xfrm>
                            <a:off x="0" y="0"/>
                            <a:ext cx="6449567" cy="438912"/>
                          </a:xfrm>
                          <a:prstGeom prst="rect">
                            <a:avLst/>
                          </a:prstGeom>
                        </pic:spPr>
                      </pic:pic>
                      <wps:wsp>
                        <wps:cNvPr id="7" name="Graphic 7"/>
                        <wps:cNvSpPr/>
                        <wps:spPr>
                          <a:xfrm>
                            <a:off x="0" y="435864"/>
                            <a:ext cx="6350" cy="1270"/>
                          </a:xfrm>
                          <a:custGeom>
                            <a:avLst/>
                            <a:gdLst/>
                            <a:ahLst/>
                            <a:cxnLst/>
                            <a:rect l="l" t="t" r="r" b="b"/>
                            <a:pathLst>
                              <a:path w="6350">
                                <a:moveTo>
                                  <a:pt x="0" y="0"/>
                                </a:moveTo>
                                <a:lnTo>
                                  <a:pt x="6095" y="0"/>
                                </a:lnTo>
                              </a:path>
                              <a:path w="6350">
                                <a:moveTo>
                                  <a:pt x="0" y="0"/>
                                </a:moveTo>
                                <a:lnTo>
                                  <a:pt x="6095" y="0"/>
                                </a:lnTo>
                              </a:path>
                            </a:pathLst>
                          </a:custGeom>
                          <a:ln w="6095">
                            <a:solidFill>
                              <a:srgbClr val="000000"/>
                            </a:solidFill>
                            <a:prstDash val="solid"/>
                          </a:ln>
                        </wps:spPr>
                        <wps:bodyPr wrap="square" lIns="0" tIns="0" rIns="0" bIns="0" rtlCol="0">
                          <a:noAutofit/>
                        </wps:bodyPr>
                      </wps:wsp>
                      <wps:wsp>
                        <wps:cNvPr id="8" name="Graphic 8"/>
                        <wps:cNvSpPr/>
                        <wps:spPr>
                          <a:xfrm>
                            <a:off x="6437376" y="435864"/>
                            <a:ext cx="6350" cy="1270"/>
                          </a:xfrm>
                          <a:custGeom>
                            <a:avLst/>
                            <a:gdLst/>
                            <a:ahLst/>
                            <a:cxnLst/>
                            <a:rect l="l" t="t" r="r" b="b"/>
                            <a:pathLst>
                              <a:path w="6350">
                                <a:moveTo>
                                  <a:pt x="0" y="0"/>
                                </a:moveTo>
                                <a:lnTo>
                                  <a:pt x="6095" y="0"/>
                                </a:lnTo>
                              </a:path>
                            </a:pathLst>
                          </a:custGeom>
                          <a:ln w="6095">
                            <a:solidFill>
                              <a:srgbClr val="000000"/>
                            </a:solidFill>
                            <a:prstDash val="solid"/>
                          </a:ln>
                        </wps:spPr>
                        <wps:bodyPr wrap="square" lIns="0" tIns="0" rIns="0" bIns="0" rtlCol="0">
                          <a:noAutofit/>
                        </wps:bodyPr>
                      </wps:wsp>
                      <wps:wsp>
                        <wps:cNvPr id="9" name="Graphic 9"/>
                        <wps:cNvSpPr/>
                        <wps:spPr>
                          <a:xfrm>
                            <a:off x="6443471" y="435864"/>
                            <a:ext cx="6350" cy="1270"/>
                          </a:xfrm>
                          <a:custGeom>
                            <a:avLst/>
                            <a:gdLst/>
                            <a:ahLst/>
                            <a:cxnLst/>
                            <a:rect l="l" t="t" r="r" b="b"/>
                            <a:pathLst>
                              <a:path w="6350">
                                <a:moveTo>
                                  <a:pt x="0" y="0"/>
                                </a:moveTo>
                                <a:lnTo>
                                  <a:pt x="6095" y="0"/>
                                </a:lnTo>
                              </a:path>
                              <a:path w="6350">
                                <a:moveTo>
                                  <a:pt x="0" y="0"/>
                                </a:moveTo>
                                <a:lnTo>
                                  <a:pt x="6095" y="0"/>
                                </a:lnTo>
                              </a:path>
                            </a:pathLst>
                          </a:custGeom>
                          <a:ln w="6095">
                            <a:solidFill>
                              <a:srgbClr val="000000"/>
                            </a:solidFill>
                            <a:prstDash val="solid"/>
                          </a:ln>
                        </wps:spPr>
                        <wps:bodyPr wrap="square" lIns="0" tIns="0" rIns="0" bIns="0" rtlCol="0">
                          <a:noAutofit/>
                        </wps:bodyPr>
                      </wps:wsp>
                      <wps:wsp>
                        <wps:cNvPr id="10" name="Textbox 10"/>
                        <wps:cNvSpPr txBox="1"/>
                        <wps:spPr>
                          <a:xfrm>
                            <a:off x="0" y="0"/>
                            <a:ext cx="6449695" cy="439420"/>
                          </a:xfrm>
                          <a:prstGeom prst="rect">
                            <a:avLst/>
                          </a:prstGeom>
                        </wps:spPr>
                        <wps:txbx>
                          <w:txbxContent>
                            <w:p w:rsidR="007E09D4" w:rsidRDefault="00C36EC9">
                              <w:pPr>
                                <w:spacing w:before="28" w:line="276" w:lineRule="auto"/>
                                <w:ind w:left="117" w:right="367"/>
                                <w:rPr>
                                  <w:sz w:val="24"/>
                                </w:rPr>
                              </w:pPr>
                              <w:r>
                                <w:rPr>
                                  <w:b/>
                                  <w:sz w:val="24"/>
                                </w:rPr>
                                <w:t>Yêu</w:t>
                              </w:r>
                              <w:r>
                                <w:rPr>
                                  <w:b/>
                                  <w:spacing w:val="-2"/>
                                  <w:sz w:val="24"/>
                                </w:rPr>
                                <w:t xml:space="preserve"> </w:t>
                              </w:r>
                              <w:r>
                                <w:rPr>
                                  <w:b/>
                                  <w:sz w:val="24"/>
                                </w:rPr>
                                <w:t>cầu</w:t>
                              </w:r>
                              <w:r>
                                <w:rPr>
                                  <w:sz w:val="24"/>
                                </w:rPr>
                                <w:t>:</w:t>
                              </w:r>
                              <w:r>
                                <w:rPr>
                                  <w:spacing w:val="-2"/>
                                  <w:sz w:val="24"/>
                                </w:rPr>
                                <w:t xml:space="preserve"> </w:t>
                              </w:r>
                              <w:r>
                                <w:rPr>
                                  <w:sz w:val="24"/>
                                </w:rPr>
                                <w:t>Các</w:t>
                              </w:r>
                              <w:r>
                                <w:rPr>
                                  <w:spacing w:val="-3"/>
                                  <w:sz w:val="24"/>
                                </w:rPr>
                                <w:t xml:space="preserve"> </w:t>
                              </w:r>
                              <w:r>
                                <w:rPr>
                                  <w:sz w:val="24"/>
                                </w:rPr>
                                <w:t>anh</w:t>
                              </w:r>
                              <w:r>
                                <w:rPr>
                                  <w:spacing w:val="-2"/>
                                  <w:sz w:val="24"/>
                                </w:rPr>
                                <w:t xml:space="preserve"> </w:t>
                              </w:r>
                              <w:r>
                                <w:rPr>
                                  <w:sz w:val="24"/>
                                </w:rPr>
                                <w:t>(chị)</w:t>
                              </w:r>
                              <w:r>
                                <w:rPr>
                                  <w:spacing w:val="-3"/>
                                  <w:sz w:val="24"/>
                                </w:rPr>
                                <w:t xml:space="preserve"> </w:t>
                              </w:r>
                              <w:r>
                                <w:rPr>
                                  <w:sz w:val="24"/>
                                </w:rPr>
                                <w:t>hãy</w:t>
                              </w:r>
                              <w:r>
                                <w:rPr>
                                  <w:spacing w:val="-2"/>
                                  <w:sz w:val="24"/>
                                </w:rPr>
                                <w:t xml:space="preserve"> </w:t>
                              </w:r>
                              <w:r>
                                <w:rPr>
                                  <w:sz w:val="24"/>
                                </w:rPr>
                                <w:t>trình</w:t>
                              </w:r>
                              <w:r>
                                <w:rPr>
                                  <w:spacing w:val="-2"/>
                                  <w:sz w:val="24"/>
                                </w:rPr>
                                <w:t xml:space="preserve"> </w:t>
                              </w:r>
                              <w:r>
                                <w:rPr>
                                  <w:sz w:val="24"/>
                                </w:rPr>
                                <w:t>bày</w:t>
                              </w:r>
                              <w:r>
                                <w:rPr>
                                  <w:spacing w:val="-2"/>
                                  <w:sz w:val="24"/>
                                </w:rPr>
                                <w:t xml:space="preserve"> </w:t>
                              </w:r>
                              <w:r>
                                <w:rPr>
                                  <w:sz w:val="24"/>
                                </w:rPr>
                                <w:t>báo</w:t>
                              </w:r>
                              <w:r>
                                <w:rPr>
                                  <w:spacing w:val="-2"/>
                                  <w:sz w:val="24"/>
                                </w:rPr>
                                <w:t xml:space="preserve"> </w:t>
                              </w:r>
                              <w:r>
                                <w:rPr>
                                  <w:sz w:val="24"/>
                                </w:rPr>
                                <w:t>cáo</w:t>
                              </w:r>
                              <w:r>
                                <w:rPr>
                                  <w:spacing w:val="-2"/>
                                  <w:sz w:val="24"/>
                                </w:rPr>
                                <w:t xml:space="preserve"> </w:t>
                              </w:r>
                              <w:r>
                                <w:rPr>
                                  <w:sz w:val="24"/>
                                </w:rPr>
                                <w:t>trả</w:t>
                              </w:r>
                              <w:r>
                                <w:rPr>
                                  <w:spacing w:val="-3"/>
                                  <w:sz w:val="24"/>
                                </w:rPr>
                                <w:t xml:space="preserve"> </w:t>
                              </w:r>
                              <w:r>
                                <w:rPr>
                                  <w:sz w:val="24"/>
                                </w:rPr>
                                <w:t>lời</w:t>
                              </w:r>
                              <w:r>
                                <w:rPr>
                                  <w:spacing w:val="-2"/>
                                  <w:sz w:val="24"/>
                                </w:rPr>
                                <w:t xml:space="preserve"> </w:t>
                              </w:r>
                              <w:r>
                                <w:rPr>
                                  <w:sz w:val="24"/>
                                </w:rPr>
                                <w:t>các</w:t>
                              </w:r>
                              <w:r>
                                <w:rPr>
                                  <w:spacing w:val="-3"/>
                                  <w:sz w:val="24"/>
                                </w:rPr>
                                <w:t xml:space="preserve"> </w:t>
                              </w:r>
                              <w:r>
                                <w:rPr>
                                  <w:sz w:val="24"/>
                                </w:rPr>
                                <w:t>câu</w:t>
                              </w:r>
                              <w:r>
                                <w:rPr>
                                  <w:spacing w:val="-2"/>
                                  <w:sz w:val="24"/>
                                </w:rPr>
                                <w:t xml:space="preserve"> </w:t>
                              </w:r>
                              <w:r>
                                <w:rPr>
                                  <w:sz w:val="24"/>
                                </w:rPr>
                                <w:t>hỏi</w:t>
                              </w:r>
                              <w:r>
                                <w:rPr>
                                  <w:spacing w:val="-2"/>
                                  <w:sz w:val="24"/>
                                </w:rPr>
                                <w:t xml:space="preserve"> </w:t>
                              </w:r>
                              <w:r>
                                <w:rPr>
                                  <w:sz w:val="24"/>
                                </w:rPr>
                                <w:t>bên</w:t>
                              </w:r>
                              <w:r>
                                <w:rPr>
                                  <w:spacing w:val="-2"/>
                                  <w:sz w:val="24"/>
                                </w:rPr>
                                <w:t xml:space="preserve"> </w:t>
                              </w:r>
                              <w:r>
                                <w:rPr>
                                  <w:sz w:val="24"/>
                                </w:rPr>
                                <w:t>dưới. Báo</w:t>
                              </w:r>
                              <w:r>
                                <w:rPr>
                                  <w:spacing w:val="-2"/>
                                  <w:sz w:val="24"/>
                                </w:rPr>
                                <w:t xml:space="preserve"> </w:t>
                              </w:r>
                              <w:r>
                                <w:rPr>
                                  <w:sz w:val="24"/>
                                </w:rPr>
                                <w:t>cáo</w:t>
                              </w:r>
                              <w:r>
                                <w:rPr>
                                  <w:spacing w:val="-2"/>
                                  <w:sz w:val="24"/>
                                </w:rPr>
                                <w:t xml:space="preserve"> </w:t>
                              </w:r>
                              <w:r>
                                <w:rPr>
                                  <w:sz w:val="24"/>
                                </w:rPr>
                                <w:t>có</w:t>
                              </w:r>
                              <w:r>
                                <w:rPr>
                                  <w:spacing w:val="-2"/>
                                  <w:sz w:val="24"/>
                                </w:rPr>
                                <w:t xml:space="preserve"> </w:t>
                              </w:r>
                              <w:r>
                                <w:rPr>
                                  <w:sz w:val="24"/>
                                </w:rPr>
                                <w:t>trang</w:t>
                              </w:r>
                              <w:r>
                                <w:rPr>
                                  <w:spacing w:val="-2"/>
                                  <w:sz w:val="24"/>
                                </w:rPr>
                                <w:t xml:space="preserve"> </w:t>
                              </w:r>
                              <w:r>
                                <w:rPr>
                                  <w:sz w:val="24"/>
                                </w:rPr>
                                <w:t>bìa</w:t>
                              </w:r>
                              <w:r>
                                <w:rPr>
                                  <w:spacing w:val="-3"/>
                                  <w:sz w:val="24"/>
                                </w:rPr>
                                <w:t xml:space="preserve"> </w:t>
                              </w:r>
                              <w:r>
                                <w:rPr>
                                  <w:sz w:val="24"/>
                                </w:rPr>
                                <w:t>trình bày ghi rõ họ tên, mã sinh viên.</w:t>
                              </w:r>
                            </w:p>
                          </w:txbxContent>
                        </wps:txbx>
                        <wps:bodyPr wrap="square" lIns="0" tIns="0" rIns="0" bIns="0" rtlCol="0">
                          <a:noAutofit/>
                        </wps:bodyPr>
                      </wps:wsp>
                    </wpg:wgp>
                  </a:graphicData>
                </a:graphic>
              </wp:anchor>
            </w:drawing>
          </mc:Choice>
          <mc:Fallback>
            <w:pict>
              <v:group id="Group 2" o:spid="_x0000_s1026" style="position:absolute;margin-left:50.75pt;margin-top:24.15pt;width:507.85pt;height:34.6pt;z-index:-251657216;mso-wrap-distance-left:0;mso-wrap-distance-right:0;mso-position-horizontal-relative:page" coordsize="64496,43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">
                <v:shape id="Graphic 3" o:spid="_x0000_s1027" style="position:absolute;top:30;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" path="m,l6095,em,l6095,e" filled="f" strokeweight=".16931mm">
                  <v:path arrowok="t"/>
                </v:shape>
                <v:shape id="Graphic 4" o:spid="_x0000_s1028" style="position:absolute;left:64373;top:30;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" path="m,l6095,e" filled="f" strokeweight=".16931mm">
                  <v:path arrowok="t"/>
                </v:shape>
                <v:shape id="Graphic 5" o:spid="_x0000_s1029" style="position:absolute;left:64434;top:30;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" path="m,l6095,em,l6095,e" filled="f" strokeweight=".16931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30" type="#_x0000_t75" style="position:absolute;width:64495;height:4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">
                  <v:imagedata r:id="rId11" o:title=""/>
                </v:shape>
                <v:shape id="Graphic 7" o:spid="_x0000_s1031" style="position:absolute;top:4358;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" path="m,l6095,em,l6095,e" filled="f" strokeweight=".16931mm">
                  <v:path arrowok="t"/>
                </v:shape>
                <v:shape id="Graphic 8" o:spid="_x0000_s1032" style="position:absolute;left:64373;top:4358;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" path="m,l6095,e" filled="f" strokeweight=".16931mm">
                  <v:path arrowok="t"/>
                </v:shape>
                <v:shape id="Graphic 9" o:spid="_x0000_s1033" style="position:absolute;left:64434;top:4358;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" path="m,l6095,em,l6095,e" filled="f" strokeweight=".16931mm">
                  <v:path arrowok="t"/>
                </v:shape>
                <v:shapetype id="_x0000_t202" coordsize="21600,21600" o:spt="202" path="m,l,21600r21600,l21600,xe">
                  <v:stroke joinstyle="miter"/>
                  <v:path gradientshapeok="t" o:connecttype="rect"/>
                </v:shapetype>
                <v:shape id="Textbox 10" o:spid="_x0000_s1034" type="#_x0000_t202" style="position:absolute;width:64496;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rsidR="007E09D4" w:rsidRDefault="00C36EC9">
                        <w:pPr>
                          <w:spacing w:before="28" w:line="276" w:lineRule="auto"/>
                          <w:ind w:left="117" w:right="367"/>
                          <w:rPr>
                            <w:sz w:val="24"/>
                          </w:rPr>
                        </w:pPr>
                        <w:r>
                          <w:rPr>
                            <w:b/>
                            <w:sz w:val="24"/>
                          </w:rPr>
                          <w:t>Yêu</w:t>
                        </w:r>
                        <w:r>
                          <w:rPr>
                            <w:b/>
                            <w:spacing w:val="-2"/>
                            <w:sz w:val="24"/>
                          </w:rPr>
                          <w:t xml:space="preserve"> </w:t>
                        </w:r>
                        <w:r>
                          <w:rPr>
                            <w:b/>
                            <w:sz w:val="24"/>
                          </w:rPr>
                          <w:t>cầu</w:t>
                        </w:r>
                        <w:r>
                          <w:rPr>
                            <w:sz w:val="24"/>
                          </w:rPr>
                          <w:t>:</w:t>
                        </w:r>
                        <w:r>
                          <w:rPr>
                            <w:spacing w:val="-2"/>
                            <w:sz w:val="24"/>
                          </w:rPr>
                          <w:t xml:space="preserve"> </w:t>
                        </w:r>
                        <w:r>
                          <w:rPr>
                            <w:sz w:val="24"/>
                          </w:rPr>
                          <w:t>Các</w:t>
                        </w:r>
                        <w:r>
                          <w:rPr>
                            <w:spacing w:val="-3"/>
                            <w:sz w:val="24"/>
                          </w:rPr>
                          <w:t xml:space="preserve"> </w:t>
                        </w:r>
                        <w:r>
                          <w:rPr>
                            <w:sz w:val="24"/>
                          </w:rPr>
                          <w:t>anh</w:t>
                        </w:r>
                        <w:r>
                          <w:rPr>
                            <w:spacing w:val="-2"/>
                            <w:sz w:val="24"/>
                          </w:rPr>
                          <w:t xml:space="preserve"> </w:t>
                        </w:r>
                        <w:r>
                          <w:rPr>
                            <w:sz w:val="24"/>
                          </w:rPr>
                          <w:t>(chị)</w:t>
                        </w:r>
                        <w:r>
                          <w:rPr>
                            <w:spacing w:val="-3"/>
                            <w:sz w:val="24"/>
                          </w:rPr>
                          <w:t xml:space="preserve"> </w:t>
                        </w:r>
                        <w:r>
                          <w:rPr>
                            <w:sz w:val="24"/>
                          </w:rPr>
                          <w:t>hãy</w:t>
                        </w:r>
                        <w:r>
                          <w:rPr>
                            <w:spacing w:val="-2"/>
                            <w:sz w:val="24"/>
                          </w:rPr>
                          <w:t xml:space="preserve"> </w:t>
                        </w:r>
                        <w:r>
                          <w:rPr>
                            <w:sz w:val="24"/>
                          </w:rPr>
                          <w:t>trình</w:t>
                        </w:r>
                        <w:r>
                          <w:rPr>
                            <w:spacing w:val="-2"/>
                            <w:sz w:val="24"/>
                          </w:rPr>
                          <w:t xml:space="preserve"> </w:t>
                        </w:r>
                        <w:r>
                          <w:rPr>
                            <w:sz w:val="24"/>
                          </w:rPr>
                          <w:t>bày</w:t>
                        </w:r>
                        <w:r>
                          <w:rPr>
                            <w:spacing w:val="-2"/>
                            <w:sz w:val="24"/>
                          </w:rPr>
                          <w:t xml:space="preserve"> </w:t>
                        </w:r>
                        <w:r>
                          <w:rPr>
                            <w:sz w:val="24"/>
                          </w:rPr>
                          <w:t>báo</w:t>
                        </w:r>
                        <w:r>
                          <w:rPr>
                            <w:spacing w:val="-2"/>
                            <w:sz w:val="24"/>
                          </w:rPr>
                          <w:t xml:space="preserve"> </w:t>
                        </w:r>
                        <w:r>
                          <w:rPr>
                            <w:sz w:val="24"/>
                          </w:rPr>
                          <w:t>cáo</w:t>
                        </w:r>
                        <w:r>
                          <w:rPr>
                            <w:spacing w:val="-2"/>
                            <w:sz w:val="24"/>
                          </w:rPr>
                          <w:t xml:space="preserve"> </w:t>
                        </w:r>
                        <w:r>
                          <w:rPr>
                            <w:sz w:val="24"/>
                          </w:rPr>
                          <w:t>trả</w:t>
                        </w:r>
                        <w:r>
                          <w:rPr>
                            <w:spacing w:val="-3"/>
                            <w:sz w:val="24"/>
                          </w:rPr>
                          <w:t xml:space="preserve"> </w:t>
                        </w:r>
                        <w:r>
                          <w:rPr>
                            <w:sz w:val="24"/>
                          </w:rPr>
                          <w:t>lời</w:t>
                        </w:r>
                        <w:r>
                          <w:rPr>
                            <w:spacing w:val="-2"/>
                            <w:sz w:val="24"/>
                          </w:rPr>
                          <w:t xml:space="preserve"> </w:t>
                        </w:r>
                        <w:r>
                          <w:rPr>
                            <w:sz w:val="24"/>
                          </w:rPr>
                          <w:t>các</w:t>
                        </w:r>
                        <w:r>
                          <w:rPr>
                            <w:spacing w:val="-3"/>
                            <w:sz w:val="24"/>
                          </w:rPr>
                          <w:t xml:space="preserve"> </w:t>
                        </w:r>
                        <w:r>
                          <w:rPr>
                            <w:sz w:val="24"/>
                          </w:rPr>
                          <w:t>câu</w:t>
                        </w:r>
                        <w:r>
                          <w:rPr>
                            <w:spacing w:val="-2"/>
                            <w:sz w:val="24"/>
                          </w:rPr>
                          <w:t xml:space="preserve"> </w:t>
                        </w:r>
                        <w:r>
                          <w:rPr>
                            <w:sz w:val="24"/>
                          </w:rPr>
                          <w:t>hỏi</w:t>
                        </w:r>
                        <w:r>
                          <w:rPr>
                            <w:spacing w:val="-2"/>
                            <w:sz w:val="24"/>
                          </w:rPr>
                          <w:t xml:space="preserve"> </w:t>
                        </w:r>
                        <w:r>
                          <w:rPr>
                            <w:sz w:val="24"/>
                          </w:rPr>
                          <w:t>bên</w:t>
                        </w:r>
                        <w:r>
                          <w:rPr>
                            <w:spacing w:val="-2"/>
                            <w:sz w:val="24"/>
                          </w:rPr>
                          <w:t xml:space="preserve"> </w:t>
                        </w:r>
                        <w:r>
                          <w:rPr>
                            <w:sz w:val="24"/>
                          </w:rPr>
                          <w:t>dưới. Báo</w:t>
                        </w:r>
                        <w:r>
                          <w:rPr>
                            <w:spacing w:val="-2"/>
                            <w:sz w:val="24"/>
                          </w:rPr>
                          <w:t xml:space="preserve"> </w:t>
                        </w:r>
                        <w:r>
                          <w:rPr>
                            <w:sz w:val="24"/>
                          </w:rPr>
                          <w:t>cáo</w:t>
                        </w:r>
                        <w:r>
                          <w:rPr>
                            <w:spacing w:val="-2"/>
                            <w:sz w:val="24"/>
                          </w:rPr>
                          <w:t xml:space="preserve"> </w:t>
                        </w:r>
                        <w:r>
                          <w:rPr>
                            <w:sz w:val="24"/>
                          </w:rPr>
                          <w:t>có</w:t>
                        </w:r>
                        <w:r>
                          <w:rPr>
                            <w:spacing w:val="-2"/>
                            <w:sz w:val="24"/>
                          </w:rPr>
                          <w:t xml:space="preserve"> </w:t>
                        </w:r>
                        <w:r>
                          <w:rPr>
                            <w:sz w:val="24"/>
                          </w:rPr>
                          <w:t>trang</w:t>
                        </w:r>
                        <w:r>
                          <w:rPr>
                            <w:spacing w:val="-2"/>
                            <w:sz w:val="24"/>
                          </w:rPr>
                          <w:t xml:space="preserve"> </w:t>
                        </w:r>
                        <w:r>
                          <w:rPr>
                            <w:sz w:val="24"/>
                          </w:rPr>
                          <w:t>bìa</w:t>
                        </w:r>
                        <w:r>
                          <w:rPr>
                            <w:spacing w:val="-3"/>
                            <w:sz w:val="24"/>
                          </w:rPr>
                          <w:t xml:space="preserve"> </w:t>
                        </w:r>
                        <w:r>
                          <w:rPr>
                            <w:sz w:val="24"/>
                          </w:rPr>
                          <w:t>trình bày ghi rõ họ tên, mã sinh viên.</w:t>
                        </w:r>
                      </w:p>
                    </w:txbxContent>
                  </v:textbox>
                </v:shape>
                <w10:wrap type="topAndBottom" anchorx="page"/>
              </v:group>
            </w:pict>
          </mc:Fallback>
        </mc:AlternateContent>
      </w:r>
    </w:p>
    <w:p w:rsidR="007E09D4" w:rsidRPr="00935F1C" w:rsidRDefault="007E09D4">
      <w:pPr>
        <w:pStyle w:val="BodyText"/>
        <w:spacing w:before="155"/>
        <w:ind w:left="0" w:firstLine="0"/>
        <w:rPr>
          <w:b/>
        </w:rPr>
      </w:pPr>
    </w:p>
    <w:p w:rsidR="007E09D4" w:rsidRPr="00935F1C" w:rsidRDefault="00C36EC9">
      <w:pPr>
        <w:pStyle w:val="Heading1"/>
        <w:tabs>
          <w:tab w:val="left" w:pos="10091"/>
        </w:tabs>
        <w:ind w:left="112"/>
        <w:jc w:val="both"/>
      </w:pPr>
      <w:r w:rsidRPr="00935F1C">
        <w:rPr>
          <w:color w:val="000000"/>
          <w:spacing w:val="-32"/>
          <w:shd w:val="clear" w:color="auto" w:fill="D5E2BB"/>
        </w:rPr>
        <w:t xml:space="preserve"> </w:t>
      </w:r>
      <w:r w:rsidRPr="00935F1C">
        <w:rPr>
          <w:color w:val="000000"/>
          <w:shd w:val="clear" w:color="auto" w:fill="D5E2BB"/>
        </w:rPr>
        <w:t>TỔNG</w:t>
      </w:r>
      <w:r w:rsidRPr="00935F1C">
        <w:rPr>
          <w:color w:val="000000"/>
          <w:spacing w:val="-1"/>
          <w:shd w:val="clear" w:color="auto" w:fill="D5E2BB"/>
        </w:rPr>
        <w:t xml:space="preserve"> </w:t>
      </w:r>
      <w:r w:rsidRPr="00935F1C">
        <w:rPr>
          <w:color w:val="000000"/>
          <w:spacing w:val="-4"/>
          <w:shd w:val="clear" w:color="auto" w:fill="D5E2BB"/>
        </w:rPr>
        <w:t>QUAN</w:t>
      </w:r>
      <w:r w:rsidRPr="00935F1C">
        <w:rPr>
          <w:color w:val="000000"/>
          <w:shd w:val="clear" w:color="auto" w:fill="D5E2BB"/>
        </w:rPr>
        <w:tab/>
      </w:r>
    </w:p>
    <w:p w:rsidR="007E09D4" w:rsidRPr="00935F1C" w:rsidRDefault="00C36EC9">
      <w:pPr>
        <w:pStyle w:val="ListParagraph"/>
        <w:numPr>
          <w:ilvl w:val="0"/>
          <w:numId w:val="1"/>
        </w:numPr>
        <w:tabs>
          <w:tab w:val="left" w:pos="380"/>
        </w:tabs>
        <w:jc w:val="both"/>
        <w:rPr>
          <w:b/>
          <w:sz w:val="24"/>
        </w:rPr>
      </w:pPr>
      <w:r w:rsidRPr="00935F1C">
        <w:rPr>
          <w:b/>
          <w:sz w:val="24"/>
        </w:rPr>
        <w:t>Tổng</w:t>
      </w:r>
      <w:r w:rsidRPr="00935F1C">
        <w:rPr>
          <w:b/>
          <w:spacing w:val="-3"/>
          <w:sz w:val="24"/>
        </w:rPr>
        <w:t xml:space="preserve"> </w:t>
      </w:r>
      <w:r w:rsidRPr="00935F1C">
        <w:rPr>
          <w:b/>
          <w:sz w:val="24"/>
        </w:rPr>
        <w:t>quan</w:t>
      </w:r>
      <w:r w:rsidRPr="00935F1C">
        <w:rPr>
          <w:b/>
          <w:spacing w:val="-1"/>
          <w:sz w:val="24"/>
        </w:rPr>
        <w:t xml:space="preserve"> </w:t>
      </w:r>
      <w:r w:rsidRPr="00935F1C">
        <w:rPr>
          <w:b/>
          <w:sz w:val="24"/>
        </w:rPr>
        <w:t>về</w:t>
      </w:r>
      <w:r w:rsidRPr="00935F1C">
        <w:rPr>
          <w:b/>
          <w:spacing w:val="-2"/>
          <w:sz w:val="24"/>
        </w:rPr>
        <w:t xml:space="preserve"> </w:t>
      </w:r>
      <w:r w:rsidRPr="00935F1C">
        <w:rPr>
          <w:b/>
          <w:sz w:val="24"/>
        </w:rPr>
        <w:t>kiến</w:t>
      </w:r>
      <w:r w:rsidRPr="00935F1C">
        <w:rPr>
          <w:b/>
          <w:spacing w:val="-1"/>
          <w:sz w:val="24"/>
        </w:rPr>
        <w:t xml:space="preserve"> </w:t>
      </w:r>
      <w:r w:rsidRPr="00935F1C">
        <w:rPr>
          <w:b/>
          <w:sz w:val="24"/>
        </w:rPr>
        <w:t>trúc</w:t>
      </w:r>
      <w:r w:rsidRPr="00935F1C">
        <w:rPr>
          <w:b/>
          <w:spacing w:val="-2"/>
          <w:sz w:val="24"/>
        </w:rPr>
        <w:t xml:space="preserve"> </w:t>
      </w:r>
      <w:r w:rsidRPr="00935F1C">
        <w:rPr>
          <w:b/>
          <w:sz w:val="24"/>
        </w:rPr>
        <w:t>phần</w:t>
      </w:r>
      <w:r w:rsidRPr="00935F1C">
        <w:rPr>
          <w:b/>
          <w:spacing w:val="-2"/>
          <w:sz w:val="24"/>
        </w:rPr>
        <w:t xml:space="preserve"> </w:t>
      </w:r>
      <w:r w:rsidRPr="00935F1C">
        <w:rPr>
          <w:b/>
          <w:spacing w:val="-5"/>
          <w:sz w:val="24"/>
        </w:rPr>
        <w:t>mềm</w:t>
      </w:r>
    </w:p>
    <w:p w:rsidR="007E09D4" w:rsidRPr="00935F1C" w:rsidRDefault="00C36EC9">
      <w:pPr>
        <w:pStyle w:val="BodyText"/>
        <w:spacing w:line="271" w:lineRule="auto"/>
        <w:ind w:left="140" w:right="139" w:firstLine="0"/>
        <w:jc w:val="both"/>
      </w:pPr>
      <w:r w:rsidRPr="00935F1C">
        <w:t>Kiến trúc hệ thống đóng vai trò quan trọng như nền móng của một tòa nhà trong lĩnh vực phát triển phần mềm. Kiến trúc không chỉ quyết định cách các thành phần phần mề</w:t>
      </w:r>
      <w:r w:rsidRPr="00935F1C">
        <w:t>m tương tác mà còn ảnh hưởng trực tiếp đến khả năng mở rộng, bảo trì và hiệu suất của hệ thống.</w:t>
      </w:r>
    </w:p>
    <w:p w:rsidR="007E09D4" w:rsidRPr="00935F1C" w:rsidRDefault="00C36EC9">
      <w:pPr>
        <w:pStyle w:val="BodyText"/>
        <w:spacing w:before="0" w:line="271" w:lineRule="auto"/>
        <w:ind w:left="140" w:right="138" w:firstLine="0"/>
        <w:jc w:val="both"/>
      </w:pPr>
      <w:r w:rsidRPr="00935F1C">
        <w:t>Chúng ta sẽ khám phá ba loại kiến trúc phổ biến: Monolithic, Modular Monolithic, và Microservices. Mỗi loại kiến trúc mang lại những lợi ích và thách thức riêng</w:t>
      </w:r>
      <w:r w:rsidRPr="00935F1C">
        <w:t>, phù hợp với những bài toán và quy mô khác nhau. Ngoài ra, các nguyên tắc thiết kế như KISS, YAGNI, và Separation of Concerns sẽ được trình bày để giúp bạn xây dựng một hệ thống không chỉ hiệu quả mà còn dễ dàng thích nghi với sự</w:t>
      </w:r>
      <w:r w:rsidRPr="00935F1C">
        <w:rPr>
          <w:spacing w:val="40"/>
        </w:rPr>
        <w:t xml:space="preserve"> </w:t>
      </w:r>
      <w:r w:rsidRPr="00935F1C">
        <w:t>thay đổi.</w:t>
      </w:r>
    </w:p>
    <w:p w:rsidR="007E09D4" w:rsidRPr="00935F1C" w:rsidRDefault="00C36EC9">
      <w:pPr>
        <w:pStyle w:val="Heading1"/>
        <w:numPr>
          <w:ilvl w:val="1"/>
          <w:numId w:val="1"/>
        </w:numPr>
        <w:tabs>
          <w:tab w:val="left" w:pos="859"/>
        </w:tabs>
        <w:spacing w:line="274" w:lineRule="exact"/>
        <w:ind w:left="859" w:hanging="359"/>
        <w:jc w:val="both"/>
        <w:rPr>
          <w:b w:val="0"/>
        </w:rPr>
      </w:pPr>
      <w:r w:rsidRPr="00935F1C">
        <w:t>Các</w:t>
      </w:r>
      <w:r w:rsidRPr="00935F1C">
        <w:rPr>
          <w:spacing w:val="-2"/>
        </w:rPr>
        <w:t xml:space="preserve"> </w:t>
      </w:r>
      <w:r w:rsidRPr="00935F1C">
        <w:t>kiểu</w:t>
      </w:r>
      <w:r w:rsidRPr="00935F1C">
        <w:rPr>
          <w:spacing w:val="-1"/>
        </w:rPr>
        <w:t xml:space="preserve"> </w:t>
      </w:r>
      <w:r w:rsidRPr="00935F1C">
        <w:t>kiến</w:t>
      </w:r>
      <w:r w:rsidRPr="00935F1C">
        <w:rPr>
          <w:spacing w:val="-1"/>
        </w:rPr>
        <w:t xml:space="preserve"> </w:t>
      </w:r>
      <w:r w:rsidRPr="00935F1C">
        <w:t>trúc</w:t>
      </w:r>
      <w:r w:rsidRPr="00935F1C">
        <w:rPr>
          <w:spacing w:val="-1"/>
        </w:rPr>
        <w:t xml:space="preserve"> </w:t>
      </w:r>
      <w:r w:rsidRPr="00935F1C">
        <w:rPr>
          <w:spacing w:val="-2"/>
        </w:rPr>
        <w:t>chính</w:t>
      </w:r>
      <w:r w:rsidRPr="00935F1C">
        <w:rPr>
          <w:b w:val="0"/>
          <w:spacing w:val="-2"/>
        </w:rPr>
        <w:t>:</w:t>
      </w:r>
    </w:p>
    <w:p w:rsidR="007E09D4" w:rsidRPr="00935F1C" w:rsidRDefault="00C36EC9">
      <w:pPr>
        <w:pStyle w:val="ListParagraph"/>
        <w:numPr>
          <w:ilvl w:val="2"/>
          <w:numId w:val="1"/>
        </w:numPr>
        <w:tabs>
          <w:tab w:val="left" w:pos="1580"/>
        </w:tabs>
        <w:spacing w:line="264" w:lineRule="auto"/>
        <w:ind w:right="139"/>
        <w:rPr>
          <w:sz w:val="24"/>
        </w:rPr>
      </w:pPr>
      <w:r w:rsidRPr="00935F1C">
        <w:rPr>
          <w:b/>
          <w:sz w:val="24"/>
        </w:rPr>
        <w:t>Monolithic Architecture</w:t>
      </w:r>
      <w:r w:rsidRPr="00935F1C">
        <w:rPr>
          <w:sz w:val="24"/>
        </w:rPr>
        <w:t>: Tất cả các chức năng của ứng dụng nằm trong một khối duy nhất, dễ triển khai nhưng khó mở rộng.</w:t>
      </w:r>
    </w:p>
    <w:p w:rsidR="007E09D4" w:rsidRPr="00935F1C" w:rsidRDefault="00C36EC9">
      <w:pPr>
        <w:pStyle w:val="ListParagraph"/>
        <w:numPr>
          <w:ilvl w:val="2"/>
          <w:numId w:val="1"/>
        </w:numPr>
        <w:tabs>
          <w:tab w:val="left" w:pos="1580"/>
        </w:tabs>
        <w:spacing w:before="7" w:line="264" w:lineRule="auto"/>
        <w:ind w:right="140"/>
        <w:rPr>
          <w:sz w:val="24"/>
        </w:rPr>
      </w:pPr>
      <w:r w:rsidRPr="00935F1C">
        <w:rPr>
          <w:b/>
          <w:sz w:val="24"/>
        </w:rPr>
        <w:t>Modular</w:t>
      </w:r>
      <w:r w:rsidRPr="00935F1C">
        <w:rPr>
          <w:b/>
          <w:spacing w:val="-2"/>
          <w:sz w:val="24"/>
        </w:rPr>
        <w:t xml:space="preserve"> </w:t>
      </w:r>
      <w:r w:rsidRPr="00935F1C">
        <w:rPr>
          <w:b/>
          <w:sz w:val="24"/>
        </w:rPr>
        <w:t>Monolithic</w:t>
      </w:r>
      <w:r w:rsidRPr="00935F1C">
        <w:rPr>
          <w:b/>
          <w:spacing w:val="-2"/>
          <w:sz w:val="24"/>
        </w:rPr>
        <w:t xml:space="preserve"> </w:t>
      </w:r>
      <w:r w:rsidRPr="00935F1C">
        <w:rPr>
          <w:b/>
          <w:sz w:val="24"/>
        </w:rPr>
        <w:t>Architecture</w:t>
      </w:r>
      <w:r w:rsidRPr="00935F1C">
        <w:rPr>
          <w:sz w:val="24"/>
        </w:rPr>
        <w:t>:</w:t>
      </w:r>
      <w:r w:rsidRPr="00935F1C">
        <w:rPr>
          <w:spacing w:val="-1"/>
          <w:sz w:val="24"/>
        </w:rPr>
        <w:t xml:space="preserve"> </w:t>
      </w:r>
      <w:r w:rsidRPr="00935F1C">
        <w:rPr>
          <w:sz w:val="24"/>
        </w:rPr>
        <w:t>Phân</w:t>
      </w:r>
      <w:r w:rsidRPr="00935F1C">
        <w:rPr>
          <w:spacing w:val="-1"/>
          <w:sz w:val="24"/>
        </w:rPr>
        <w:t xml:space="preserve"> </w:t>
      </w:r>
      <w:r w:rsidRPr="00935F1C">
        <w:rPr>
          <w:sz w:val="24"/>
        </w:rPr>
        <w:t>tách</w:t>
      </w:r>
      <w:r w:rsidRPr="00935F1C">
        <w:rPr>
          <w:spacing w:val="-1"/>
          <w:sz w:val="24"/>
        </w:rPr>
        <w:t xml:space="preserve"> </w:t>
      </w:r>
      <w:r w:rsidRPr="00935F1C">
        <w:rPr>
          <w:sz w:val="24"/>
        </w:rPr>
        <w:t>thành</w:t>
      </w:r>
      <w:r w:rsidRPr="00935F1C">
        <w:rPr>
          <w:spacing w:val="-1"/>
          <w:sz w:val="24"/>
        </w:rPr>
        <w:t xml:space="preserve"> </w:t>
      </w:r>
      <w:r w:rsidRPr="00935F1C">
        <w:rPr>
          <w:sz w:val="24"/>
        </w:rPr>
        <w:t>các</w:t>
      </w:r>
      <w:r w:rsidRPr="00935F1C">
        <w:rPr>
          <w:spacing w:val="-2"/>
          <w:sz w:val="24"/>
        </w:rPr>
        <w:t xml:space="preserve"> </w:t>
      </w:r>
      <w:r w:rsidRPr="00935F1C">
        <w:rPr>
          <w:sz w:val="24"/>
        </w:rPr>
        <w:t>mô-đun</w:t>
      </w:r>
      <w:r w:rsidRPr="00935F1C">
        <w:rPr>
          <w:spacing w:val="-1"/>
          <w:sz w:val="24"/>
        </w:rPr>
        <w:t xml:space="preserve"> </w:t>
      </w:r>
      <w:r w:rsidRPr="00935F1C">
        <w:rPr>
          <w:sz w:val="24"/>
        </w:rPr>
        <w:t>độc</w:t>
      </w:r>
      <w:r w:rsidRPr="00935F1C">
        <w:rPr>
          <w:spacing w:val="-2"/>
          <w:sz w:val="24"/>
        </w:rPr>
        <w:t xml:space="preserve"> </w:t>
      </w:r>
      <w:r w:rsidRPr="00935F1C">
        <w:rPr>
          <w:sz w:val="24"/>
        </w:rPr>
        <w:t>lập</w:t>
      </w:r>
      <w:r w:rsidRPr="00935F1C">
        <w:rPr>
          <w:spacing w:val="-1"/>
          <w:sz w:val="24"/>
        </w:rPr>
        <w:t xml:space="preserve"> </w:t>
      </w:r>
      <w:r w:rsidRPr="00935F1C">
        <w:rPr>
          <w:sz w:val="24"/>
        </w:rPr>
        <w:t>bên</w:t>
      </w:r>
      <w:r w:rsidRPr="00935F1C">
        <w:rPr>
          <w:spacing w:val="-1"/>
          <w:sz w:val="24"/>
        </w:rPr>
        <w:t xml:space="preserve"> </w:t>
      </w:r>
      <w:r w:rsidRPr="00935F1C">
        <w:rPr>
          <w:sz w:val="24"/>
        </w:rPr>
        <w:t>trong</w:t>
      </w:r>
      <w:r w:rsidRPr="00935F1C">
        <w:rPr>
          <w:spacing w:val="-1"/>
          <w:sz w:val="24"/>
        </w:rPr>
        <w:t xml:space="preserve"> </w:t>
      </w:r>
      <w:r w:rsidRPr="00935F1C">
        <w:rPr>
          <w:sz w:val="24"/>
        </w:rPr>
        <w:t xml:space="preserve">một khối ứng dụng, giúp tăng tính tổ chức và </w:t>
      </w:r>
      <w:r w:rsidRPr="00935F1C">
        <w:rPr>
          <w:sz w:val="24"/>
        </w:rPr>
        <w:t>bảo trì.</w:t>
      </w:r>
    </w:p>
    <w:p w:rsidR="007E09D4" w:rsidRPr="00935F1C" w:rsidRDefault="00C36EC9">
      <w:pPr>
        <w:pStyle w:val="ListParagraph"/>
        <w:numPr>
          <w:ilvl w:val="2"/>
          <w:numId w:val="1"/>
        </w:numPr>
        <w:tabs>
          <w:tab w:val="left" w:pos="1580"/>
        </w:tabs>
        <w:spacing w:before="8" w:line="264" w:lineRule="auto"/>
        <w:ind w:right="142"/>
        <w:rPr>
          <w:sz w:val="24"/>
        </w:rPr>
      </w:pPr>
      <w:r w:rsidRPr="00935F1C">
        <w:rPr>
          <w:b/>
          <w:sz w:val="24"/>
        </w:rPr>
        <w:t>Microservices</w:t>
      </w:r>
      <w:r w:rsidRPr="00935F1C">
        <w:rPr>
          <w:b/>
          <w:spacing w:val="31"/>
          <w:sz w:val="24"/>
        </w:rPr>
        <w:t xml:space="preserve"> </w:t>
      </w:r>
      <w:r w:rsidRPr="00935F1C">
        <w:rPr>
          <w:b/>
          <w:sz w:val="24"/>
        </w:rPr>
        <w:t>Architecture</w:t>
      </w:r>
      <w:r w:rsidRPr="00935F1C">
        <w:rPr>
          <w:sz w:val="24"/>
        </w:rPr>
        <w:t>:</w:t>
      </w:r>
      <w:r w:rsidRPr="00935F1C">
        <w:rPr>
          <w:spacing w:val="31"/>
          <w:sz w:val="24"/>
        </w:rPr>
        <w:t xml:space="preserve"> </w:t>
      </w:r>
      <w:r w:rsidRPr="00935F1C">
        <w:rPr>
          <w:sz w:val="24"/>
        </w:rPr>
        <w:t>Chia</w:t>
      </w:r>
      <w:r w:rsidRPr="00935F1C">
        <w:rPr>
          <w:spacing w:val="30"/>
          <w:sz w:val="24"/>
        </w:rPr>
        <w:t xml:space="preserve"> </w:t>
      </w:r>
      <w:r w:rsidRPr="00935F1C">
        <w:rPr>
          <w:sz w:val="24"/>
        </w:rPr>
        <w:t>ứng</w:t>
      </w:r>
      <w:r w:rsidRPr="00935F1C">
        <w:rPr>
          <w:spacing w:val="31"/>
          <w:sz w:val="24"/>
        </w:rPr>
        <w:t xml:space="preserve"> </w:t>
      </w:r>
      <w:r w:rsidRPr="00935F1C">
        <w:rPr>
          <w:sz w:val="24"/>
        </w:rPr>
        <w:t>dụng</w:t>
      </w:r>
      <w:r w:rsidRPr="00935F1C">
        <w:rPr>
          <w:spacing w:val="31"/>
          <w:sz w:val="24"/>
        </w:rPr>
        <w:t xml:space="preserve"> </w:t>
      </w:r>
      <w:r w:rsidRPr="00935F1C">
        <w:rPr>
          <w:sz w:val="24"/>
        </w:rPr>
        <w:t>thành</w:t>
      </w:r>
      <w:r w:rsidRPr="00935F1C">
        <w:rPr>
          <w:spacing w:val="31"/>
          <w:sz w:val="24"/>
        </w:rPr>
        <w:t xml:space="preserve"> </w:t>
      </w:r>
      <w:r w:rsidRPr="00935F1C">
        <w:rPr>
          <w:sz w:val="24"/>
        </w:rPr>
        <w:t>các</w:t>
      </w:r>
      <w:r w:rsidRPr="00935F1C">
        <w:rPr>
          <w:spacing w:val="30"/>
          <w:sz w:val="24"/>
        </w:rPr>
        <w:t xml:space="preserve"> </w:t>
      </w:r>
      <w:r w:rsidRPr="00935F1C">
        <w:rPr>
          <w:sz w:val="24"/>
        </w:rPr>
        <w:t>dịch</w:t>
      </w:r>
      <w:r w:rsidRPr="00935F1C">
        <w:rPr>
          <w:spacing w:val="31"/>
          <w:sz w:val="24"/>
        </w:rPr>
        <w:t xml:space="preserve"> </w:t>
      </w:r>
      <w:r w:rsidRPr="00935F1C">
        <w:rPr>
          <w:sz w:val="24"/>
        </w:rPr>
        <w:t>vụ</w:t>
      </w:r>
      <w:r w:rsidRPr="00935F1C">
        <w:rPr>
          <w:spacing w:val="31"/>
          <w:sz w:val="24"/>
        </w:rPr>
        <w:t xml:space="preserve"> </w:t>
      </w:r>
      <w:r w:rsidRPr="00935F1C">
        <w:rPr>
          <w:sz w:val="24"/>
        </w:rPr>
        <w:t>nhỏ,</w:t>
      </w:r>
      <w:r w:rsidRPr="00935F1C">
        <w:rPr>
          <w:spacing w:val="31"/>
          <w:sz w:val="24"/>
        </w:rPr>
        <w:t xml:space="preserve"> </w:t>
      </w:r>
      <w:r w:rsidRPr="00935F1C">
        <w:rPr>
          <w:sz w:val="24"/>
        </w:rPr>
        <w:t>độc</w:t>
      </w:r>
      <w:r w:rsidRPr="00935F1C">
        <w:rPr>
          <w:spacing w:val="30"/>
          <w:sz w:val="24"/>
        </w:rPr>
        <w:t xml:space="preserve"> </w:t>
      </w:r>
      <w:r w:rsidRPr="00935F1C">
        <w:rPr>
          <w:sz w:val="24"/>
        </w:rPr>
        <w:t>lập,</w:t>
      </w:r>
      <w:r w:rsidRPr="00935F1C">
        <w:rPr>
          <w:spacing w:val="31"/>
          <w:sz w:val="24"/>
        </w:rPr>
        <w:t xml:space="preserve"> </w:t>
      </w:r>
      <w:r w:rsidRPr="00935F1C">
        <w:rPr>
          <w:sz w:val="24"/>
        </w:rPr>
        <w:t>dễ</w:t>
      </w:r>
      <w:r w:rsidRPr="00935F1C">
        <w:rPr>
          <w:spacing w:val="30"/>
          <w:sz w:val="24"/>
        </w:rPr>
        <w:t xml:space="preserve"> </w:t>
      </w:r>
      <w:r w:rsidRPr="00935F1C">
        <w:rPr>
          <w:sz w:val="24"/>
        </w:rPr>
        <w:t>mở rộng và duy trì nhưng phức tạp hơn khi triển khai.</w:t>
      </w:r>
    </w:p>
    <w:p w:rsidR="007E09D4" w:rsidRPr="00935F1C" w:rsidRDefault="00C36EC9">
      <w:pPr>
        <w:pStyle w:val="Heading1"/>
        <w:numPr>
          <w:ilvl w:val="1"/>
          <w:numId w:val="1"/>
        </w:numPr>
        <w:tabs>
          <w:tab w:val="left" w:pos="860"/>
        </w:tabs>
        <w:spacing w:before="9"/>
        <w:rPr>
          <w:b w:val="0"/>
        </w:rPr>
      </w:pPr>
      <w:r w:rsidRPr="00935F1C">
        <w:t>Nguyên</w:t>
      </w:r>
      <w:r w:rsidRPr="00935F1C">
        <w:rPr>
          <w:spacing w:val="-3"/>
        </w:rPr>
        <w:t xml:space="preserve"> </w:t>
      </w:r>
      <w:r w:rsidRPr="00935F1C">
        <w:t>tắc</w:t>
      </w:r>
      <w:r w:rsidRPr="00935F1C">
        <w:rPr>
          <w:spacing w:val="-3"/>
        </w:rPr>
        <w:t xml:space="preserve"> </w:t>
      </w:r>
      <w:r w:rsidRPr="00935F1C">
        <w:t>thiết</w:t>
      </w:r>
      <w:r w:rsidRPr="00935F1C">
        <w:rPr>
          <w:spacing w:val="-2"/>
        </w:rPr>
        <w:t xml:space="preserve"> </w:t>
      </w:r>
      <w:r w:rsidRPr="00935F1C">
        <w:rPr>
          <w:spacing w:val="-5"/>
        </w:rPr>
        <w:t>kế</w:t>
      </w:r>
      <w:r w:rsidRPr="00935F1C">
        <w:rPr>
          <w:b w:val="0"/>
          <w:spacing w:val="-5"/>
        </w:rPr>
        <w:t>:</w:t>
      </w:r>
    </w:p>
    <w:p w:rsidR="007E09D4" w:rsidRPr="00935F1C" w:rsidRDefault="00C36EC9">
      <w:pPr>
        <w:pStyle w:val="ListParagraph"/>
        <w:numPr>
          <w:ilvl w:val="2"/>
          <w:numId w:val="1"/>
        </w:numPr>
        <w:tabs>
          <w:tab w:val="left" w:pos="1579"/>
        </w:tabs>
        <w:ind w:left="1579" w:hanging="359"/>
        <w:rPr>
          <w:sz w:val="24"/>
        </w:rPr>
      </w:pPr>
      <w:r w:rsidRPr="00935F1C">
        <w:rPr>
          <w:b/>
          <w:sz w:val="24"/>
        </w:rPr>
        <w:t>KISS</w:t>
      </w:r>
      <w:r w:rsidRPr="00935F1C">
        <w:rPr>
          <w:b/>
          <w:spacing w:val="-1"/>
          <w:sz w:val="24"/>
        </w:rPr>
        <w:t xml:space="preserve"> </w:t>
      </w:r>
      <w:r w:rsidRPr="00935F1C">
        <w:rPr>
          <w:b/>
          <w:sz w:val="24"/>
        </w:rPr>
        <w:t>(Keep</w:t>
      </w:r>
      <w:r w:rsidRPr="00935F1C">
        <w:rPr>
          <w:b/>
          <w:spacing w:val="-2"/>
          <w:sz w:val="24"/>
        </w:rPr>
        <w:t xml:space="preserve"> </w:t>
      </w:r>
      <w:r w:rsidRPr="00935F1C">
        <w:rPr>
          <w:b/>
          <w:sz w:val="24"/>
        </w:rPr>
        <w:t>It</w:t>
      </w:r>
      <w:r w:rsidRPr="00935F1C">
        <w:rPr>
          <w:b/>
          <w:spacing w:val="-1"/>
          <w:sz w:val="24"/>
        </w:rPr>
        <w:t xml:space="preserve"> </w:t>
      </w:r>
      <w:r w:rsidRPr="00935F1C">
        <w:rPr>
          <w:b/>
          <w:sz w:val="24"/>
        </w:rPr>
        <w:t>Simple,</w:t>
      </w:r>
      <w:r w:rsidRPr="00935F1C">
        <w:rPr>
          <w:b/>
          <w:spacing w:val="-4"/>
          <w:sz w:val="24"/>
        </w:rPr>
        <w:t xml:space="preserve"> </w:t>
      </w:r>
      <w:r w:rsidRPr="00935F1C">
        <w:rPr>
          <w:b/>
          <w:sz w:val="24"/>
        </w:rPr>
        <w:t>Stupid)</w:t>
      </w:r>
      <w:r w:rsidRPr="00935F1C">
        <w:rPr>
          <w:sz w:val="24"/>
        </w:rPr>
        <w:t>:</w:t>
      </w:r>
      <w:r w:rsidRPr="00935F1C">
        <w:rPr>
          <w:spacing w:val="-1"/>
          <w:sz w:val="24"/>
        </w:rPr>
        <w:t xml:space="preserve"> </w:t>
      </w:r>
      <w:r w:rsidRPr="00935F1C">
        <w:rPr>
          <w:sz w:val="24"/>
        </w:rPr>
        <w:t>Thiết</w:t>
      </w:r>
      <w:r w:rsidRPr="00935F1C">
        <w:rPr>
          <w:spacing w:val="-1"/>
          <w:sz w:val="24"/>
        </w:rPr>
        <w:t xml:space="preserve"> </w:t>
      </w:r>
      <w:r w:rsidRPr="00935F1C">
        <w:rPr>
          <w:sz w:val="24"/>
        </w:rPr>
        <w:t>kế</w:t>
      </w:r>
      <w:r w:rsidRPr="00935F1C">
        <w:rPr>
          <w:spacing w:val="-2"/>
          <w:sz w:val="24"/>
        </w:rPr>
        <w:t xml:space="preserve"> </w:t>
      </w:r>
      <w:r w:rsidRPr="00935F1C">
        <w:rPr>
          <w:sz w:val="24"/>
        </w:rPr>
        <w:t>càng</w:t>
      </w:r>
      <w:r w:rsidRPr="00935F1C">
        <w:rPr>
          <w:spacing w:val="-1"/>
          <w:sz w:val="24"/>
        </w:rPr>
        <w:t xml:space="preserve"> </w:t>
      </w:r>
      <w:r w:rsidRPr="00935F1C">
        <w:rPr>
          <w:sz w:val="24"/>
        </w:rPr>
        <w:t>đơn</w:t>
      </w:r>
      <w:r w:rsidRPr="00935F1C">
        <w:rPr>
          <w:spacing w:val="-1"/>
          <w:sz w:val="24"/>
        </w:rPr>
        <w:t xml:space="preserve"> </w:t>
      </w:r>
      <w:r w:rsidRPr="00935F1C">
        <w:rPr>
          <w:sz w:val="24"/>
        </w:rPr>
        <w:t>giản</w:t>
      </w:r>
      <w:r w:rsidRPr="00935F1C">
        <w:rPr>
          <w:spacing w:val="-1"/>
          <w:sz w:val="24"/>
        </w:rPr>
        <w:t xml:space="preserve"> </w:t>
      </w:r>
      <w:r w:rsidRPr="00935F1C">
        <w:rPr>
          <w:sz w:val="24"/>
        </w:rPr>
        <w:t>càng</w:t>
      </w:r>
      <w:r w:rsidRPr="00935F1C">
        <w:rPr>
          <w:spacing w:val="-1"/>
          <w:sz w:val="24"/>
        </w:rPr>
        <w:t xml:space="preserve"> </w:t>
      </w:r>
      <w:r w:rsidRPr="00935F1C">
        <w:rPr>
          <w:spacing w:val="-4"/>
          <w:sz w:val="24"/>
        </w:rPr>
        <w:t>tốt.</w:t>
      </w:r>
    </w:p>
    <w:p w:rsidR="007E09D4" w:rsidRPr="00935F1C" w:rsidRDefault="00C36EC9">
      <w:pPr>
        <w:pStyle w:val="ListParagraph"/>
        <w:numPr>
          <w:ilvl w:val="2"/>
          <w:numId w:val="1"/>
        </w:numPr>
        <w:tabs>
          <w:tab w:val="left" w:pos="1579"/>
        </w:tabs>
        <w:spacing w:before="26"/>
        <w:ind w:left="1579" w:hanging="359"/>
        <w:rPr>
          <w:sz w:val="24"/>
        </w:rPr>
      </w:pPr>
      <w:r w:rsidRPr="00935F1C">
        <w:rPr>
          <w:b/>
          <w:sz w:val="24"/>
        </w:rPr>
        <w:t>YAGNI</w:t>
      </w:r>
      <w:r w:rsidRPr="00935F1C">
        <w:rPr>
          <w:b/>
          <w:spacing w:val="-2"/>
          <w:sz w:val="24"/>
        </w:rPr>
        <w:t xml:space="preserve"> </w:t>
      </w:r>
      <w:r w:rsidRPr="00935F1C">
        <w:rPr>
          <w:b/>
          <w:sz w:val="24"/>
        </w:rPr>
        <w:t>(You</w:t>
      </w:r>
      <w:r w:rsidRPr="00935F1C">
        <w:rPr>
          <w:b/>
          <w:spacing w:val="-1"/>
          <w:sz w:val="24"/>
        </w:rPr>
        <w:t xml:space="preserve"> </w:t>
      </w:r>
      <w:r w:rsidRPr="00935F1C">
        <w:rPr>
          <w:b/>
          <w:sz w:val="24"/>
        </w:rPr>
        <w:t>Aren’t</w:t>
      </w:r>
      <w:r w:rsidRPr="00935F1C">
        <w:rPr>
          <w:b/>
          <w:spacing w:val="-3"/>
          <w:sz w:val="24"/>
        </w:rPr>
        <w:t xml:space="preserve"> </w:t>
      </w:r>
      <w:r w:rsidRPr="00935F1C">
        <w:rPr>
          <w:b/>
          <w:sz w:val="24"/>
        </w:rPr>
        <w:t>Gonna</w:t>
      </w:r>
      <w:r w:rsidRPr="00935F1C">
        <w:rPr>
          <w:b/>
          <w:spacing w:val="-1"/>
          <w:sz w:val="24"/>
        </w:rPr>
        <w:t xml:space="preserve"> </w:t>
      </w:r>
      <w:r w:rsidRPr="00935F1C">
        <w:rPr>
          <w:b/>
          <w:sz w:val="24"/>
        </w:rPr>
        <w:t>Need</w:t>
      </w:r>
      <w:r w:rsidRPr="00935F1C">
        <w:rPr>
          <w:b/>
          <w:spacing w:val="-1"/>
          <w:sz w:val="24"/>
        </w:rPr>
        <w:t xml:space="preserve"> </w:t>
      </w:r>
      <w:r w:rsidRPr="00935F1C">
        <w:rPr>
          <w:b/>
          <w:sz w:val="24"/>
        </w:rPr>
        <w:t>It)</w:t>
      </w:r>
      <w:r w:rsidRPr="00935F1C">
        <w:rPr>
          <w:sz w:val="24"/>
        </w:rPr>
        <w:t>:</w:t>
      </w:r>
      <w:r w:rsidRPr="00935F1C">
        <w:rPr>
          <w:spacing w:val="-2"/>
          <w:sz w:val="24"/>
        </w:rPr>
        <w:t xml:space="preserve"> </w:t>
      </w:r>
      <w:r w:rsidRPr="00935F1C">
        <w:rPr>
          <w:sz w:val="24"/>
        </w:rPr>
        <w:t>Không</w:t>
      </w:r>
      <w:r w:rsidRPr="00935F1C">
        <w:rPr>
          <w:spacing w:val="-1"/>
          <w:sz w:val="24"/>
        </w:rPr>
        <w:t xml:space="preserve"> </w:t>
      </w:r>
      <w:r w:rsidRPr="00935F1C">
        <w:rPr>
          <w:sz w:val="24"/>
        </w:rPr>
        <w:t>thêm</w:t>
      </w:r>
      <w:r w:rsidRPr="00935F1C">
        <w:rPr>
          <w:spacing w:val="-2"/>
          <w:sz w:val="24"/>
        </w:rPr>
        <w:t xml:space="preserve"> </w:t>
      </w:r>
      <w:r w:rsidRPr="00935F1C">
        <w:rPr>
          <w:sz w:val="24"/>
        </w:rPr>
        <w:t>các</w:t>
      </w:r>
      <w:r w:rsidRPr="00935F1C">
        <w:rPr>
          <w:spacing w:val="-2"/>
          <w:sz w:val="24"/>
        </w:rPr>
        <w:t xml:space="preserve"> </w:t>
      </w:r>
      <w:r w:rsidRPr="00935F1C">
        <w:rPr>
          <w:sz w:val="24"/>
        </w:rPr>
        <w:t>tính</w:t>
      </w:r>
      <w:r w:rsidRPr="00935F1C">
        <w:rPr>
          <w:spacing w:val="-1"/>
          <w:sz w:val="24"/>
        </w:rPr>
        <w:t xml:space="preserve"> </w:t>
      </w:r>
      <w:r w:rsidRPr="00935F1C">
        <w:rPr>
          <w:sz w:val="24"/>
        </w:rPr>
        <w:t>năng</w:t>
      </w:r>
      <w:r w:rsidRPr="00935F1C">
        <w:rPr>
          <w:spacing w:val="-2"/>
          <w:sz w:val="24"/>
        </w:rPr>
        <w:t xml:space="preserve"> </w:t>
      </w:r>
      <w:r w:rsidRPr="00935F1C">
        <w:rPr>
          <w:sz w:val="24"/>
        </w:rPr>
        <w:t>không</w:t>
      </w:r>
      <w:r w:rsidRPr="00935F1C">
        <w:rPr>
          <w:spacing w:val="1"/>
          <w:sz w:val="24"/>
        </w:rPr>
        <w:t xml:space="preserve"> </w:t>
      </w:r>
      <w:r w:rsidRPr="00935F1C">
        <w:rPr>
          <w:sz w:val="24"/>
        </w:rPr>
        <w:t>cần</w:t>
      </w:r>
      <w:r w:rsidRPr="00935F1C">
        <w:rPr>
          <w:spacing w:val="-1"/>
          <w:sz w:val="24"/>
        </w:rPr>
        <w:t xml:space="preserve"> </w:t>
      </w:r>
      <w:r w:rsidRPr="00935F1C">
        <w:rPr>
          <w:spacing w:val="-2"/>
          <w:sz w:val="24"/>
        </w:rPr>
        <w:t>thiết.</w:t>
      </w:r>
    </w:p>
    <w:p w:rsidR="007E09D4" w:rsidRPr="00935F1C" w:rsidRDefault="00C36EC9">
      <w:pPr>
        <w:pStyle w:val="ListParagraph"/>
        <w:numPr>
          <w:ilvl w:val="2"/>
          <w:numId w:val="1"/>
        </w:numPr>
        <w:tabs>
          <w:tab w:val="left" w:pos="1579"/>
        </w:tabs>
        <w:spacing w:before="27"/>
        <w:ind w:left="1579" w:hanging="359"/>
        <w:rPr>
          <w:sz w:val="24"/>
        </w:rPr>
      </w:pPr>
      <w:r w:rsidRPr="00935F1C">
        <w:rPr>
          <w:b/>
          <w:sz w:val="24"/>
        </w:rPr>
        <w:t>Separation</w:t>
      </w:r>
      <w:r w:rsidRPr="00935F1C">
        <w:rPr>
          <w:b/>
          <w:spacing w:val="-4"/>
          <w:sz w:val="24"/>
        </w:rPr>
        <w:t xml:space="preserve"> </w:t>
      </w:r>
      <w:r w:rsidRPr="00935F1C">
        <w:rPr>
          <w:b/>
          <w:sz w:val="24"/>
        </w:rPr>
        <w:t>of</w:t>
      </w:r>
      <w:r w:rsidRPr="00935F1C">
        <w:rPr>
          <w:b/>
          <w:spacing w:val="-3"/>
          <w:sz w:val="24"/>
        </w:rPr>
        <w:t xml:space="preserve"> </w:t>
      </w:r>
      <w:r w:rsidRPr="00935F1C">
        <w:rPr>
          <w:b/>
          <w:sz w:val="24"/>
        </w:rPr>
        <w:t>Concerns</w:t>
      </w:r>
      <w:r w:rsidRPr="00935F1C">
        <w:rPr>
          <w:b/>
          <w:spacing w:val="1"/>
          <w:sz w:val="24"/>
        </w:rPr>
        <w:t xml:space="preserve"> </w:t>
      </w:r>
      <w:r w:rsidRPr="00935F1C">
        <w:rPr>
          <w:b/>
          <w:sz w:val="24"/>
        </w:rPr>
        <w:t>(SoC)</w:t>
      </w:r>
      <w:r w:rsidRPr="00935F1C">
        <w:rPr>
          <w:sz w:val="24"/>
        </w:rPr>
        <w:t>:</w:t>
      </w:r>
      <w:r w:rsidRPr="00935F1C">
        <w:rPr>
          <w:spacing w:val="-2"/>
          <w:sz w:val="24"/>
        </w:rPr>
        <w:t xml:space="preserve"> </w:t>
      </w:r>
      <w:r w:rsidRPr="00935F1C">
        <w:rPr>
          <w:sz w:val="24"/>
        </w:rPr>
        <w:t>Phân</w:t>
      </w:r>
      <w:r w:rsidRPr="00935F1C">
        <w:rPr>
          <w:spacing w:val="-2"/>
          <w:sz w:val="24"/>
        </w:rPr>
        <w:t xml:space="preserve"> </w:t>
      </w:r>
      <w:r w:rsidRPr="00935F1C">
        <w:rPr>
          <w:sz w:val="24"/>
        </w:rPr>
        <w:t>tách</w:t>
      </w:r>
      <w:r w:rsidRPr="00935F1C">
        <w:rPr>
          <w:spacing w:val="-1"/>
          <w:sz w:val="24"/>
        </w:rPr>
        <w:t xml:space="preserve"> </w:t>
      </w:r>
      <w:r w:rsidRPr="00935F1C">
        <w:rPr>
          <w:sz w:val="24"/>
        </w:rPr>
        <w:t>trách</w:t>
      </w:r>
      <w:r w:rsidRPr="00935F1C">
        <w:rPr>
          <w:spacing w:val="-2"/>
          <w:sz w:val="24"/>
        </w:rPr>
        <w:t xml:space="preserve"> </w:t>
      </w:r>
      <w:r w:rsidRPr="00935F1C">
        <w:rPr>
          <w:sz w:val="24"/>
        </w:rPr>
        <w:t>nhiệm</w:t>
      </w:r>
      <w:r w:rsidRPr="00935F1C">
        <w:rPr>
          <w:spacing w:val="-2"/>
          <w:sz w:val="24"/>
        </w:rPr>
        <w:t xml:space="preserve"> </w:t>
      </w:r>
      <w:r w:rsidRPr="00935F1C">
        <w:rPr>
          <w:sz w:val="24"/>
        </w:rPr>
        <w:t>giữa</w:t>
      </w:r>
      <w:r w:rsidRPr="00935F1C">
        <w:rPr>
          <w:spacing w:val="-2"/>
          <w:sz w:val="24"/>
        </w:rPr>
        <w:t xml:space="preserve"> </w:t>
      </w:r>
      <w:r w:rsidRPr="00935F1C">
        <w:rPr>
          <w:sz w:val="24"/>
        </w:rPr>
        <w:t>các</w:t>
      </w:r>
      <w:r w:rsidRPr="00935F1C">
        <w:rPr>
          <w:spacing w:val="-3"/>
          <w:sz w:val="24"/>
        </w:rPr>
        <w:t xml:space="preserve"> </w:t>
      </w:r>
      <w:r w:rsidRPr="00935F1C">
        <w:rPr>
          <w:sz w:val="24"/>
        </w:rPr>
        <w:t>thành</w:t>
      </w:r>
      <w:r w:rsidRPr="00935F1C">
        <w:rPr>
          <w:spacing w:val="-1"/>
          <w:sz w:val="24"/>
        </w:rPr>
        <w:t xml:space="preserve"> </w:t>
      </w:r>
      <w:r w:rsidRPr="00935F1C">
        <w:rPr>
          <w:spacing w:val="-2"/>
          <w:sz w:val="24"/>
        </w:rPr>
        <w:t>phần.</w:t>
      </w:r>
    </w:p>
    <w:p w:rsidR="007E09D4" w:rsidRPr="00935F1C" w:rsidRDefault="00C36EC9">
      <w:pPr>
        <w:pStyle w:val="ListParagraph"/>
        <w:numPr>
          <w:ilvl w:val="2"/>
          <w:numId w:val="1"/>
        </w:numPr>
        <w:tabs>
          <w:tab w:val="left" w:pos="1579"/>
        </w:tabs>
        <w:spacing w:before="28"/>
        <w:ind w:left="1579" w:hanging="359"/>
        <w:rPr>
          <w:sz w:val="24"/>
        </w:rPr>
      </w:pPr>
      <w:r w:rsidRPr="00935F1C">
        <w:rPr>
          <w:b/>
          <w:sz w:val="24"/>
        </w:rPr>
        <w:t>SOLID</w:t>
      </w:r>
      <w:r w:rsidRPr="00935F1C">
        <w:rPr>
          <w:b/>
          <w:spacing w:val="-2"/>
          <w:sz w:val="24"/>
        </w:rPr>
        <w:t xml:space="preserve"> </w:t>
      </w:r>
      <w:r w:rsidRPr="00935F1C">
        <w:rPr>
          <w:b/>
          <w:sz w:val="24"/>
        </w:rPr>
        <w:t>Principles</w:t>
      </w:r>
      <w:r w:rsidRPr="00935F1C">
        <w:rPr>
          <w:sz w:val="24"/>
        </w:rPr>
        <w:t>:</w:t>
      </w:r>
      <w:r w:rsidRPr="00935F1C">
        <w:rPr>
          <w:spacing w:val="-1"/>
          <w:sz w:val="24"/>
        </w:rPr>
        <w:t xml:space="preserve"> </w:t>
      </w:r>
      <w:r w:rsidRPr="00935F1C">
        <w:rPr>
          <w:sz w:val="24"/>
        </w:rPr>
        <w:t>Giúp</w:t>
      </w:r>
      <w:r w:rsidRPr="00935F1C">
        <w:rPr>
          <w:spacing w:val="-4"/>
          <w:sz w:val="24"/>
        </w:rPr>
        <w:t xml:space="preserve"> </w:t>
      </w:r>
      <w:r w:rsidRPr="00935F1C">
        <w:rPr>
          <w:sz w:val="24"/>
        </w:rPr>
        <w:t>thiết</w:t>
      </w:r>
      <w:r w:rsidRPr="00935F1C">
        <w:rPr>
          <w:spacing w:val="-1"/>
          <w:sz w:val="24"/>
        </w:rPr>
        <w:t xml:space="preserve"> </w:t>
      </w:r>
      <w:r w:rsidRPr="00935F1C">
        <w:rPr>
          <w:sz w:val="24"/>
        </w:rPr>
        <w:t>kế</w:t>
      </w:r>
      <w:r w:rsidRPr="00935F1C">
        <w:rPr>
          <w:spacing w:val="-2"/>
          <w:sz w:val="24"/>
        </w:rPr>
        <w:t xml:space="preserve"> </w:t>
      </w:r>
      <w:r w:rsidRPr="00935F1C">
        <w:rPr>
          <w:sz w:val="24"/>
        </w:rPr>
        <w:t>có tính</w:t>
      </w:r>
      <w:r w:rsidRPr="00935F1C">
        <w:rPr>
          <w:spacing w:val="-1"/>
          <w:sz w:val="24"/>
        </w:rPr>
        <w:t xml:space="preserve"> </w:t>
      </w:r>
      <w:r w:rsidRPr="00935F1C">
        <w:rPr>
          <w:sz w:val="24"/>
        </w:rPr>
        <w:t>mở</w:t>
      </w:r>
      <w:r w:rsidRPr="00935F1C">
        <w:rPr>
          <w:spacing w:val="-1"/>
          <w:sz w:val="24"/>
        </w:rPr>
        <w:t xml:space="preserve"> </w:t>
      </w:r>
      <w:r w:rsidRPr="00935F1C">
        <w:rPr>
          <w:sz w:val="24"/>
        </w:rPr>
        <w:t>rộng,</w:t>
      </w:r>
      <w:r w:rsidRPr="00935F1C">
        <w:rPr>
          <w:spacing w:val="-1"/>
          <w:sz w:val="24"/>
        </w:rPr>
        <w:t xml:space="preserve"> </w:t>
      </w:r>
      <w:r w:rsidRPr="00935F1C">
        <w:rPr>
          <w:sz w:val="24"/>
        </w:rPr>
        <w:t>dễ</w:t>
      </w:r>
      <w:r w:rsidRPr="00935F1C">
        <w:rPr>
          <w:spacing w:val="-2"/>
          <w:sz w:val="24"/>
        </w:rPr>
        <w:t xml:space="preserve"> </w:t>
      </w:r>
      <w:r w:rsidRPr="00935F1C">
        <w:rPr>
          <w:sz w:val="24"/>
        </w:rPr>
        <w:t xml:space="preserve">bảo </w:t>
      </w:r>
      <w:r w:rsidRPr="00935F1C">
        <w:rPr>
          <w:spacing w:val="-4"/>
          <w:sz w:val="24"/>
        </w:rPr>
        <w:t>trì.</w:t>
      </w:r>
    </w:p>
    <w:p w:rsidR="007E09D4" w:rsidRPr="00935F1C" w:rsidRDefault="007E09D4">
      <w:pPr>
        <w:pStyle w:val="BodyText"/>
        <w:spacing w:before="64"/>
        <w:ind w:left="0" w:firstLine="0"/>
      </w:pPr>
    </w:p>
    <w:p w:rsidR="007E09D4" w:rsidRPr="00935F1C" w:rsidRDefault="00C36EC9">
      <w:pPr>
        <w:pStyle w:val="Heading1"/>
        <w:numPr>
          <w:ilvl w:val="0"/>
          <w:numId w:val="1"/>
        </w:numPr>
        <w:tabs>
          <w:tab w:val="left" w:pos="380"/>
        </w:tabs>
        <w:jc w:val="both"/>
      </w:pPr>
      <w:r w:rsidRPr="00935F1C">
        <w:t>Microservices</w:t>
      </w:r>
      <w:r w:rsidRPr="00935F1C">
        <w:rPr>
          <w:spacing w:val="-5"/>
        </w:rPr>
        <w:t xml:space="preserve"> </w:t>
      </w:r>
      <w:r w:rsidRPr="00935F1C">
        <w:rPr>
          <w:spacing w:val="-2"/>
        </w:rPr>
        <w:t>Architecture</w:t>
      </w:r>
    </w:p>
    <w:p w:rsidR="007E09D4" w:rsidRPr="00935F1C" w:rsidRDefault="00C36EC9">
      <w:pPr>
        <w:pStyle w:val="BodyText"/>
        <w:spacing w:line="271" w:lineRule="auto"/>
        <w:ind w:left="140" w:right="141" w:firstLine="0"/>
        <w:jc w:val="both"/>
      </w:pPr>
      <w:r w:rsidRPr="00935F1C">
        <w:t xml:space="preserve">Nhu cầu xây dựng các hệ thống linh hoạt, dễ mở </w:t>
      </w:r>
      <w:r w:rsidRPr="00935F1C">
        <w:t>rộng và duy trì đã đưa Microservices Architecture trở thành một trong những xu hướng thiết kế phổ biến nhất. Không giống như kiến trúc monolithic truyền thống, microservices phân chia ứng dụng thành các dịch vụ nhỏ, độc lập, giúp tối ưu hóa hiệu năng, giảm</w:t>
      </w:r>
      <w:r w:rsidRPr="00935F1C">
        <w:t xml:space="preserve"> độ phức tạp trong phát triển và triển khai.</w:t>
      </w:r>
    </w:p>
    <w:p w:rsidR="007E09D4" w:rsidRPr="00935F1C" w:rsidRDefault="00C36EC9">
      <w:pPr>
        <w:pStyle w:val="BodyText"/>
        <w:spacing w:before="0" w:line="271" w:lineRule="auto"/>
        <w:ind w:left="140" w:right="138" w:firstLine="0"/>
        <w:jc w:val="both"/>
      </w:pPr>
      <w:r w:rsidRPr="00935F1C">
        <w:t xml:space="preserve">Phần này sẽ đi sâu vào các đặc điểm nổi bật của microservices, từ khả năng mở rộng độc lập đến cách tiếp cận triển khai linh hoạt. Chúng ta cũng sẽ tìm hiểu các mô hình giao tiếp giữa các dịch vụ như RESTful </w:t>
      </w:r>
      <w:r w:rsidRPr="00935F1C">
        <w:t>API, gRPC, và WebSocket, đồng thời khám phá những pattern phổ biến trong giao tiếp và triển khai microservices. Ngoài ra, những lợi ích cũng như thách thức khi áp dụng microservices sẽ được phân tích chi tiết.</w:t>
      </w:r>
    </w:p>
    <w:p w:rsidR="007E09D4" w:rsidRPr="00935F1C" w:rsidRDefault="00C36EC9">
      <w:pPr>
        <w:pStyle w:val="Heading1"/>
        <w:numPr>
          <w:ilvl w:val="1"/>
          <w:numId w:val="1"/>
        </w:numPr>
        <w:tabs>
          <w:tab w:val="left" w:pos="859"/>
        </w:tabs>
        <w:spacing w:line="274" w:lineRule="exact"/>
        <w:ind w:left="859" w:hanging="359"/>
        <w:jc w:val="both"/>
        <w:rPr>
          <w:b w:val="0"/>
        </w:rPr>
      </w:pPr>
      <w:r w:rsidRPr="00935F1C">
        <w:t>Đặc</w:t>
      </w:r>
      <w:r w:rsidRPr="00935F1C">
        <w:rPr>
          <w:spacing w:val="-2"/>
        </w:rPr>
        <w:t xml:space="preserve"> </w:t>
      </w:r>
      <w:r w:rsidRPr="00935F1C">
        <w:t xml:space="preserve">điểm </w:t>
      </w:r>
      <w:r w:rsidRPr="00935F1C">
        <w:rPr>
          <w:spacing w:val="-2"/>
        </w:rPr>
        <w:t>chính</w:t>
      </w:r>
      <w:r w:rsidRPr="00935F1C">
        <w:rPr>
          <w:b w:val="0"/>
          <w:spacing w:val="-2"/>
        </w:rPr>
        <w:t>:</w:t>
      </w:r>
    </w:p>
    <w:p w:rsidR="007E09D4" w:rsidRPr="00935F1C" w:rsidRDefault="00C36EC9">
      <w:pPr>
        <w:pStyle w:val="ListParagraph"/>
        <w:numPr>
          <w:ilvl w:val="2"/>
          <w:numId w:val="1"/>
        </w:numPr>
        <w:tabs>
          <w:tab w:val="left" w:pos="1579"/>
        </w:tabs>
        <w:spacing w:before="34"/>
        <w:ind w:left="1579" w:hanging="359"/>
        <w:rPr>
          <w:sz w:val="24"/>
        </w:rPr>
      </w:pPr>
      <w:r w:rsidRPr="00935F1C">
        <w:rPr>
          <w:sz w:val="24"/>
        </w:rPr>
        <w:t>Dịch</w:t>
      </w:r>
      <w:r w:rsidRPr="00935F1C">
        <w:rPr>
          <w:spacing w:val="-3"/>
          <w:sz w:val="24"/>
        </w:rPr>
        <w:t xml:space="preserve"> </w:t>
      </w:r>
      <w:r w:rsidRPr="00935F1C">
        <w:rPr>
          <w:sz w:val="24"/>
        </w:rPr>
        <w:t>vụ</w:t>
      </w:r>
      <w:r w:rsidRPr="00935F1C">
        <w:rPr>
          <w:spacing w:val="-1"/>
          <w:sz w:val="24"/>
        </w:rPr>
        <w:t xml:space="preserve"> </w:t>
      </w:r>
      <w:r w:rsidRPr="00935F1C">
        <w:rPr>
          <w:sz w:val="24"/>
        </w:rPr>
        <w:t>độc</w:t>
      </w:r>
      <w:r w:rsidRPr="00935F1C">
        <w:rPr>
          <w:spacing w:val="-1"/>
          <w:sz w:val="24"/>
        </w:rPr>
        <w:t xml:space="preserve"> </w:t>
      </w:r>
      <w:r w:rsidRPr="00935F1C">
        <w:rPr>
          <w:sz w:val="24"/>
        </w:rPr>
        <w:t>lập,</w:t>
      </w:r>
      <w:r w:rsidRPr="00935F1C">
        <w:rPr>
          <w:spacing w:val="-1"/>
          <w:sz w:val="24"/>
        </w:rPr>
        <w:t xml:space="preserve"> </w:t>
      </w:r>
      <w:r w:rsidRPr="00935F1C">
        <w:rPr>
          <w:sz w:val="24"/>
        </w:rPr>
        <w:t>triển khai</w:t>
      </w:r>
      <w:r w:rsidRPr="00935F1C">
        <w:rPr>
          <w:spacing w:val="-1"/>
          <w:sz w:val="24"/>
        </w:rPr>
        <w:t xml:space="preserve"> </w:t>
      </w:r>
      <w:r w:rsidRPr="00935F1C">
        <w:rPr>
          <w:sz w:val="24"/>
        </w:rPr>
        <w:t>li</w:t>
      </w:r>
      <w:r w:rsidRPr="00935F1C">
        <w:rPr>
          <w:sz w:val="24"/>
        </w:rPr>
        <w:t>nh hoạt,</w:t>
      </w:r>
      <w:r w:rsidRPr="00935F1C">
        <w:rPr>
          <w:spacing w:val="-1"/>
          <w:sz w:val="24"/>
        </w:rPr>
        <w:t xml:space="preserve"> </w:t>
      </w:r>
      <w:r w:rsidRPr="00935F1C">
        <w:rPr>
          <w:sz w:val="24"/>
        </w:rPr>
        <w:t>hỗ trợ</w:t>
      </w:r>
      <w:r w:rsidRPr="00935F1C">
        <w:rPr>
          <w:spacing w:val="-1"/>
          <w:sz w:val="24"/>
        </w:rPr>
        <w:t xml:space="preserve"> </w:t>
      </w:r>
      <w:r w:rsidRPr="00935F1C">
        <w:rPr>
          <w:sz w:val="24"/>
        </w:rPr>
        <w:t>công nghệ</w:t>
      </w:r>
      <w:r w:rsidRPr="00935F1C">
        <w:rPr>
          <w:spacing w:val="-2"/>
          <w:sz w:val="24"/>
        </w:rPr>
        <w:t xml:space="preserve"> </w:t>
      </w:r>
      <w:r w:rsidRPr="00935F1C">
        <w:rPr>
          <w:sz w:val="24"/>
        </w:rPr>
        <w:t>đa</w:t>
      </w:r>
      <w:r w:rsidRPr="00935F1C">
        <w:rPr>
          <w:spacing w:val="-1"/>
          <w:sz w:val="24"/>
        </w:rPr>
        <w:t xml:space="preserve"> </w:t>
      </w:r>
      <w:r w:rsidRPr="00935F1C">
        <w:rPr>
          <w:spacing w:val="-2"/>
          <w:sz w:val="24"/>
        </w:rPr>
        <w:t>dạng.</w:t>
      </w:r>
    </w:p>
    <w:p w:rsidR="007E09D4" w:rsidRPr="00935F1C" w:rsidRDefault="00C36EC9">
      <w:pPr>
        <w:pStyle w:val="ListParagraph"/>
        <w:numPr>
          <w:ilvl w:val="2"/>
          <w:numId w:val="1"/>
        </w:numPr>
        <w:tabs>
          <w:tab w:val="left" w:pos="1579"/>
        </w:tabs>
        <w:spacing w:before="28"/>
        <w:ind w:left="1579" w:hanging="359"/>
        <w:rPr>
          <w:sz w:val="24"/>
        </w:rPr>
      </w:pPr>
      <w:r w:rsidRPr="00935F1C">
        <w:rPr>
          <w:sz w:val="24"/>
        </w:rPr>
        <w:t>Khả</w:t>
      </w:r>
      <w:r w:rsidRPr="00935F1C">
        <w:rPr>
          <w:spacing w:val="-2"/>
          <w:sz w:val="24"/>
        </w:rPr>
        <w:t xml:space="preserve"> </w:t>
      </w:r>
      <w:r w:rsidRPr="00935F1C">
        <w:rPr>
          <w:sz w:val="24"/>
        </w:rPr>
        <w:t>năng</w:t>
      </w:r>
      <w:r w:rsidRPr="00935F1C">
        <w:rPr>
          <w:spacing w:val="-1"/>
          <w:sz w:val="24"/>
        </w:rPr>
        <w:t xml:space="preserve"> </w:t>
      </w:r>
      <w:r w:rsidRPr="00935F1C">
        <w:rPr>
          <w:sz w:val="24"/>
        </w:rPr>
        <w:t>mở rộng</w:t>
      </w:r>
      <w:r w:rsidRPr="00935F1C">
        <w:rPr>
          <w:spacing w:val="-1"/>
          <w:sz w:val="24"/>
        </w:rPr>
        <w:t xml:space="preserve"> </w:t>
      </w:r>
      <w:r w:rsidRPr="00935F1C">
        <w:rPr>
          <w:sz w:val="24"/>
        </w:rPr>
        <w:t>theo</w:t>
      </w:r>
      <w:r w:rsidRPr="00935F1C">
        <w:rPr>
          <w:spacing w:val="2"/>
          <w:sz w:val="24"/>
        </w:rPr>
        <w:t xml:space="preserve"> </w:t>
      </w:r>
      <w:r w:rsidRPr="00935F1C">
        <w:rPr>
          <w:sz w:val="24"/>
        </w:rPr>
        <w:t>chiều</w:t>
      </w:r>
      <w:r w:rsidRPr="00935F1C">
        <w:rPr>
          <w:spacing w:val="-1"/>
          <w:sz w:val="24"/>
        </w:rPr>
        <w:t xml:space="preserve"> </w:t>
      </w:r>
      <w:r w:rsidRPr="00935F1C">
        <w:rPr>
          <w:sz w:val="24"/>
        </w:rPr>
        <w:t>ngang, phù</w:t>
      </w:r>
      <w:r w:rsidRPr="00935F1C">
        <w:rPr>
          <w:spacing w:val="-1"/>
          <w:sz w:val="24"/>
        </w:rPr>
        <w:t xml:space="preserve"> </w:t>
      </w:r>
      <w:r w:rsidRPr="00935F1C">
        <w:rPr>
          <w:sz w:val="24"/>
        </w:rPr>
        <w:t>hợp</w:t>
      </w:r>
      <w:r w:rsidRPr="00935F1C">
        <w:rPr>
          <w:spacing w:val="-1"/>
          <w:sz w:val="24"/>
        </w:rPr>
        <w:t xml:space="preserve"> </w:t>
      </w:r>
      <w:r w:rsidRPr="00935F1C">
        <w:rPr>
          <w:sz w:val="24"/>
        </w:rPr>
        <w:t>với khối</w:t>
      </w:r>
      <w:r w:rsidRPr="00935F1C">
        <w:rPr>
          <w:spacing w:val="-1"/>
          <w:sz w:val="24"/>
        </w:rPr>
        <w:t xml:space="preserve"> </w:t>
      </w:r>
      <w:r w:rsidRPr="00935F1C">
        <w:rPr>
          <w:sz w:val="24"/>
        </w:rPr>
        <w:t>lượng lớn</w:t>
      </w:r>
      <w:r w:rsidRPr="00935F1C">
        <w:rPr>
          <w:spacing w:val="-1"/>
          <w:sz w:val="24"/>
        </w:rPr>
        <w:t xml:space="preserve"> </w:t>
      </w:r>
      <w:r w:rsidRPr="00935F1C">
        <w:rPr>
          <w:sz w:val="24"/>
        </w:rPr>
        <w:t>yêu cầu</w:t>
      </w:r>
      <w:r w:rsidRPr="00935F1C">
        <w:rPr>
          <w:spacing w:val="-1"/>
          <w:sz w:val="24"/>
        </w:rPr>
        <w:t xml:space="preserve"> </w:t>
      </w:r>
      <w:r w:rsidRPr="00935F1C">
        <w:rPr>
          <w:sz w:val="24"/>
        </w:rPr>
        <w:t xml:space="preserve">người </w:t>
      </w:r>
      <w:r w:rsidRPr="00935F1C">
        <w:rPr>
          <w:spacing w:val="-2"/>
          <w:sz w:val="24"/>
        </w:rPr>
        <w:t>dùng.</w:t>
      </w:r>
    </w:p>
    <w:p w:rsidR="007E09D4" w:rsidRPr="00935F1C" w:rsidRDefault="00C36EC9">
      <w:pPr>
        <w:pStyle w:val="ListParagraph"/>
        <w:numPr>
          <w:ilvl w:val="2"/>
          <w:numId w:val="1"/>
        </w:numPr>
        <w:tabs>
          <w:tab w:val="left" w:pos="1579"/>
        </w:tabs>
        <w:spacing w:before="28"/>
        <w:ind w:left="1579" w:hanging="359"/>
        <w:rPr>
          <w:sz w:val="24"/>
        </w:rPr>
      </w:pPr>
      <w:r w:rsidRPr="00935F1C">
        <w:rPr>
          <w:sz w:val="24"/>
        </w:rPr>
        <w:t>Cách</w:t>
      </w:r>
      <w:r w:rsidRPr="00935F1C">
        <w:rPr>
          <w:spacing w:val="-1"/>
          <w:sz w:val="24"/>
        </w:rPr>
        <w:t xml:space="preserve"> </w:t>
      </w:r>
      <w:r w:rsidRPr="00935F1C">
        <w:rPr>
          <w:sz w:val="24"/>
        </w:rPr>
        <w:t>ly</w:t>
      </w:r>
      <w:r w:rsidRPr="00935F1C">
        <w:rPr>
          <w:spacing w:val="-1"/>
          <w:sz w:val="24"/>
        </w:rPr>
        <w:t xml:space="preserve"> </w:t>
      </w:r>
      <w:r w:rsidRPr="00935F1C">
        <w:rPr>
          <w:sz w:val="24"/>
        </w:rPr>
        <w:t>lỗi, dễ</w:t>
      </w:r>
      <w:r w:rsidRPr="00935F1C">
        <w:rPr>
          <w:spacing w:val="-2"/>
          <w:sz w:val="24"/>
        </w:rPr>
        <w:t xml:space="preserve"> </w:t>
      </w:r>
      <w:r w:rsidRPr="00935F1C">
        <w:rPr>
          <w:sz w:val="24"/>
        </w:rPr>
        <w:t>phục</w:t>
      </w:r>
      <w:r w:rsidRPr="00935F1C">
        <w:rPr>
          <w:spacing w:val="-1"/>
          <w:sz w:val="24"/>
        </w:rPr>
        <w:t xml:space="preserve"> </w:t>
      </w:r>
      <w:r w:rsidRPr="00935F1C">
        <w:rPr>
          <w:sz w:val="24"/>
        </w:rPr>
        <w:t>hồi</w:t>
      </w:r>
      <w:r w:rsidRPr="00935F1C">
        <w:rPr>
          <w:spacing w:val="-1"/>
          <w:sz w:val="24"/>
        </w:rPr>
        <w:t xml:space="preserve"> </w:t>
      </w:r>
      <w:r w:rsidRPr="00935F1C">
        <w:rPr>
          <w:sz w:val="24"/>
        </w:rPr>
        <w:t>trong các</w:t>
      </w:r>
      <w:r w:rsidRPr="00935F1C">
        <w:rPr>
          <w:spacing w:val="-2"/>
          <w:sz w:val="24"/>
        </w:rPr>
        <w:t xml:space="preserve"> </w:t>
      </w:r>
      <w:r w:rsidRPr="00935F1C">
        <w:rPr>
          <w:sz w:val="24"/>
        </w:rPr>
        <w:t>tình huống</w:t>
      </w:r>
      <w:r w:rsidRPr="00935F1C">
        <w:rPr>
          <w:spacing w:val="-1"/>
          <w:sz w:val="24"/>
        </w:rPr>
        <w:t xml:space="preserve"> </w:t>
      </w:r>
      <w:r w:rsidRPr="00935F1C">
        <w:rPr>
          <w:sz w:val="24"/>
        </w:rPr>
        <w:t>thất</w:t>
      </w:r>
      <w:r w:rsidRPr="00935F1C">
        <w:rPr>
          <w:spacing w:val="2"/>
          <w:sz w:val="24"/>
        </w:rPr>
        <w:t xml:space="preserve"> </w:t>
      </w:r>
      <w:r w:rsidRPr="00935F1C">
        <w:rPr>
          <w:spacing w:val="-4"/>
          <w:sz w:val="24"/>
        </w:rPr>
        <w:t>bại.</w:t>
      </w:r>
    </w:p>
    <w:p w:rsidR="007E09D4" w:rsidRPr="00935F1C" w:rsidRDefault="00C36EC9">
      <w:pPr>
        <w:pStyle w:val="Heading1"/>
        <w:numPr>
          <w:ilvl w:val="1"/>
          <w:numId w:val="1"/>
        </w:numPr>
        <w:tabs>
          <w:tab w:val="left" w:pos="860"/>
        </w:tabs>
        <w:spacing w:before="28"/>
        <w:rPr>
          <w:b w:val="0"/>
        </w:rPr>
      </w:pPr>
      <w:r w:rsidRPr="00935F1C">
        <w:t>Giao</w:t>
      </w:r>
      <w:r w:rsidRPr="00935F1C">
        <w:rPr>
          <w:spacing w:val="-1"/>
        </w:rPr>
        <w:t xml:space="preserve"> </w:t>
      </w:r>
      <w:r w:rsidRPr="00935F1C">
        <w:t>tiếp</w:t>
      </w:r>
      <w:r w:rsidRPr="00935F1C">
        <w:rPr>
          <w:spacing w:val="-1"/>
        </w:rPr>
        <w:t xml:space="preserve"> </w:t>
      </w:r>
      <w:r w:rsidRPr="00935F1C">
        <w:t>giữa</w:t>
      </w:r>
      <w:r w:rsidRPr="00935F1C">
        <w:rPr>
          <w:spacing w:val="-2"/>
        </w:rPr>
        <w:t xml:space="preserve"> </w:t>
      </w:r>
      <w:r w:rsidRPr="00935F1C">
        <w:t>các</w:t>
      </w:r>
      <w:r w:rsidRPr="00935F1C">
        <w:rPr>
          <w:spacing w:val="-1"/>
        </w:rPr>
        <w:t xml:space="preserve"> </w:t>
      </w:r>
      <w:r w:rsidRPr="00935F1C">
        <w:t>dịch</w:t>
      </w:r>
      <w:r w:rsidRPr="00935F1C">
        <w:rPr>
          <w:spacing w:val="-1"/>
        </w:rPr>
        <w:t xml:space="preserve"> </w:t>
      </w:r>
      <w:r w:rsidRPr="00935F1C">
        <w:rPr>
          <w:spacing w:val="-5"/>
        </w:rPr>
        <w:t>vụ</w:t>
      </w:r>
      <w:r w:rsidRPr="00935F1C">
        <w:rPr>
          <w:b w:val="0"/>
          <w:spacing w:val="-5"/>
        </w:rPr>
        <w:t>:</w:t>
      </w:r>
    </w:p>
    <w:p w:rsidR="007E09D4" w:rsidRPr="00935F1C" w:rsidRDefault="00C36EC9">
      <w:pPr>
        <w:pStyle w:val="ListParagraph"/>
        <w:numPr>
          <w:ilvl w:val="2"/>
          <w:numId w:val="1"/>
        </w:numPr>
        <w:tabs>
          <w:tab w:val="left" w:pos="1579"/>
        </w:tabs>
        <w:ind w:left="1579" w:hanging="359"/>
        <w:rPr>
          <w:sz w:val="24"/>
        </w:rPr>
      </w:pPr>
      <w:r w:rsidRPr="00935F1C">
        <w:rPr>
          <w:b/>
          <w:sz w:val="24"/>
        </w:rPr>
        <w:t>HTTP-based</w:t>
      </w:r>
      <w:r w:rsidRPr="00935F1C">
        <w:rPr>
          <w:b/>
          <w:spacing w:val="-2"/>
          <w:sz w:val="24"/>
        </w:rPr>
        <w:t xml:space="preserve"> </w:t>
      </w:r>
      <w:r w:rsidRPr="00935F1C">
        <w:rPr>
          <w:b/>
          <w:sz w:val="24"/>
        </w:rPr>
        <w:t>RESTful</w:t>
      </w:r>
      <w:r w:rsidRPr="00935F1C">
        <w:rPr>
          <w:b/>
          <w:spacing w:val="-4"/>
          <w:sz w:val="24"/>
        </w:rPr>
        <w:t xml:space="preserve"> </w:t>
      </w:r>
      <w:r w:rsidRPr="00935F1C">
        <w:rPr>
          <w:b/>
          <w:sz w:val="24"/>
        </w:rPr>
        <w:t>API</w:t>
      </w:r>
      <w:r w:rsidRPr="00935F1C">
        <w:rPr>
          <w:sz w:val="24"/>
        </w:rPr>
        <w:t>:</w:t>
      </w:r>
      <w:r w:rsidRPr="00935F1C">
        <w:rPr>
          <w:spacing w:val="-1"/>
          <w:sz w:val="24"/>
        </w:rPr>
        <w:t xml:space="preserve"> </w:t>
      </w:r>
      <w:r w:rsidRPr="00935F1C">
        <w:rPr>
          <w:sz w:val="24"/>
        </w:rPr>
        <w:t>Phổ</w:t>
      </w:r>
      <w:r w:rsidRPr="00935F1C">
        <w:rPr>
          <w:spacing w:val="-2"/>
          <w:sz w:val="24"/>
        </w:rPr>
        <w:t xml:space="preserve"> </w:t>
      </w:r>
      <w:r w:rsidRPr="00935F1C">
        <w:rPr>
          <w:sz w:val="24"/>
        </w:rPr>
        <w:t>biến,</w:t>
      </w:r>
      <w:r w:rsidRPr="00935F1C">
        <w:rPr>
          <w:spacing w:val="-1"/>
          <w:sz w:val="24"/>
        </w:rPr>
        <w:t xml:space="preserve"> </w:t>
      </w:r>
      <w:r w:rsidRPr="00935F1C">
        <w:rPr>
          <w:sz w:val="24"/>
        </w:rPr>
        <w:t>dễ</w:t>
      </w:r>
      <w:r w:rsidRPr="00935F1C">
        <w:rPr>
          <w:spacing w:val="-3"/>
          <w:sz w:val="24"/>
        </w:rPr>
        <w:t xml:space="preserve"> </w:t>
      </w:r>
      <w:r w:rsidRPr="00935F1C">
        <w:rPr>
          <w:sz w:val="24"/>
        </w:rPr>
        <w:t>triển</w:t>
      </w:r>
      <w:r w:rsidRPr="00935F1C">
        <w:rPr>
          <w:spacing w:val="-1"/>
          <w:sz w:val="24"/>
        </w:rPr>
        <w:t xml:space="preserve"> </w:t>
      </w:r>
      <w:r w:rsidRPr="00935F1C">
        <w:rPr>
          <w:spacing w:val="-2"/>
          <w:sz w:val="24"/>
        </w:rPr>
        <w:t>khai.</w:t>
      </w:r>
    </w:p>
    <w:p w:rsidR="007E09D4" w:rsidRPr="00935F1C" w:rsidRDefault="00C36EC9">
      <w:pPr>
        <w:pStyle w:val="ListParagraph"/>
        <w:numPr>
          <w:ilvl w:val="2"/>
          <w:numId w:val="1"/>
        </w:numPr>
        <w:tabs>
          <w:tab w:val="left" w:pos="1579"/>
        </w:tabs>
        <w:spacing w:before="26"/>
        <w:ind w:left="1579" w:hanging="359"/>
        <w:rPr>
          <w:sz w:val="24"/>
        </w:rPr>
      </w:pPr>
      <w:r w:rsidRPr="00935F1C">
        <w:rPr>
          <w:b/>
          <w:sz w:val="24"/>
        </w:rPr>
        <w:t>gRPC</w:t>
      </w:r>
      <w:r w:rsidRPr="00935F1C">
        <w:rPr>
          <w:sz w:val="24"/>
        </w:rPr>
        <w:t>:</w:t>
      </w:r>
      <w:r w:rsidRPr="00935F1C">
        <w:rPr>
          <w:spacing w:val="-3"/>
          <w:sz w:val="24"/>
        </w:rPr>
        <w:t xml:space="preserve"> </w:t>
      </w:r>
      <w:r w:rsidRPr="00935F1C">
        <w:rPr>
          <w:sz w:val="24"/>
        </w:rPr>
        <w:t>Giao</w:t>
      </w:r>
      <w:r w:rsidRPr="00935F1C">
        <w:rPr>
          <w:spacing w:val="-1"/>
          <w:sz w:val="24"/>
        </w:rPr>
        <w:t xml:space="preserve"> </w:t>
      </w:r>
      <w:r w:rsidRPr="00935F1C">
        <w:rPr>
          <w:sz w:val="24"/>
        </w:rPr>
        <w:t>tiếp hiệu</w:t>
      </w:r>
      <w:r w:rsidRPr="00935F1C">
        <w:rPr>
          <w:spacing w:val="-1"/>
          <w:sz w:val="24"/>
        </w:rPr>
        <w:t xml:space="preserve"> </w:t>
      </w:r>
      <w:r w:rsidRPr="00935F1C">
        <w:rPr>
          <w:sz w:val="24"/>
        </w:rPr>
        <w:t>suất</w:t>
      </w:r>
      <w:r w:rsidRPr="00935F1C">
        <w:rPr>
          <w:spacing w:val="-1"/>
          <w:sz w:val="24"/>
        </w:rPr>
        <w:t xml:space="preserve"> </w:t>
      </w:r>
      <w:r w:rsidRPr="00935F1C">
        <w:rPr>
          <w:sz w:val="24"/>
        </w:rPr>
        <w:t>cao, dùng</w:t>
      </w:r>
      <w:r w:rsidRPr="00935F1C">
        <w:rPr>
          <w:spacing w:val="-1"/>
          <w:sz w:val="24"/>
        </w:rPr>
        <w:t xml:space="preserve"> </w:t>
      </w:r>
      <w:r w:rsidRPr="00935F1C">
        <w:rPr>
          <w:sz w:val="24"/>
        </w:rPr>
        <w:t>mã</w:t>
      </w:r>
      <w:r w:rsidRPr="00935F1C">
        <w:rPr>
          <w:spacing w:val="-1"/>
          <w:sz w:val="24"/>
        </w:rPr>
        <w:t xml:space="preserve"> </w:t>
      </w:r>
      <w:r w:rsidRPr="00935F1C">
        <w:rPr>
          <w:sz w:val="24"/>
        </w:rPr>
        <w:t>hóa</w:t>
      </w:r>
      <w:r w:rsidRPr="00935F1C">
        <w:rPr>
          <w:spacing w:val="-2"/>
          <w:sz w:val="24"/>
        </w:rPr>
        <w:t xml:space="preserve"> </w:t>
      </w:r>
      <w:r w:rsidRPr="00935F1C">
        <w:rPr>
          <w:sz w:val="24"/>
        </w:rPr>
        <w:t xml:space="preserve">nhị </w:t>
      </w:r>
      <w:r w:rsidRPr="00935F1C">
        <w:rPr>
          <w:spacing w:val="-4"/>
          <w:sz w:val="24"/>
        </w:rPr>
        <w:t>phân.</w:t>
      </w:r>
    </w:p>
    <w:p w:rsidR="007E09D4" w:rsidRPr="00935F1C" w:rsidRDefault="007E09D4">
      <w:pPr>
        <w:pStyle w:val="ListParagraph"/>
        <w:rPr>
          <w:sz w:val="24"/>
        </w:rPr>
        <w:sectPr w:rsidR="007E09D4" w:rsidRPr="00935F1C">
          <w:pgSz w:w="11910" w:h="16840"/>
          <w:pgMar w:top="1037" w:right="708" w:bottom="1195" w:left="992" w:header="0" w:footer="1016" w:gutter="0"/>
          <w:pgNumType w:start="1"/>
          <w:cols w:space="720"/>
        </w:sectPr>
      </w:pPr>
    </w:p>
    <w:p w:rsidR="007E09D4" w:rsidRPr="00935F1C" w:rsidRDefault="00C36EC9">
      <w:pPr>
        <w:pStyle w:val="ListParagraph"/>
        <w:numPr>
          <w:ilvl w:val="2"/>
          <w:numId w:val="1"/>
        </w:numPr>
        <w:tabs>
          <w:tab w:val="left" w:pos="1579"/>
        </w:tabs>
        <w:spacing w:before="73"/>
        <w:ind w:left="1579" w:hanging="359"/>
        <w:rPr>
          <w:sz w:val="24"/>
        </w:rPr>
      </w:pPr>
      <w:r w:rsidRPr="00935F1C">
        <w:rPr>
          <w:b/>
          <w:sz w:val="24"/>
        </w:rPr>
        <w:lastRenderedPageBreak/>
        <w:t>WebSocket</w:t>
      </w:r>
      <w:r w:rsidRPr="00935F1C">
        <w:rPr>
          <w:sz w:val="24"/>
        </w:rPr>
        <w:t>:</w:t>
      </w:r>
      <w:r w:rsidRPr="00935F1C">
        <w:rPr>
          <w:spacing w:val="-2"/>
          <w:sz w:val="24"/>
        </w:rPr>
        <w:t xml:space="preserve"> </w:t>
      </w:r>
      <w:r w:rsidRPr="00935F1C">
        <w:rPr>
          <w:sz w:val="24"/>
        </w:rPr>
        <w:t>Hỗ</w:t>
      </w:r>
      <w:r w:rsidRPr="00935F1C">
        <w:rPr>
          <w:spacing w:val="-1"/>
          <w:sz w:val="24"/>
        </w:rPr>
        <w:t xml:space="preserve"> </w:t>
      </w:r>
      <w:r w:rsidRPr="00935F1C">
        <w:rPr>
          <w:sz w:val="24"/>
        </w:rPr>
        <w:t>trợ</w:t>
      </w:r>
      <w:r w:rsidRPr="00935F1C">
        <w:rPr>
          <w:spacing w:val="-1"/>
          <w:sz w:val="24"/>
        </w:rPr>
        <w:t xml:space="preserve"> </w:t>
      </w:r>
      <w:r w:rsidRPr="00935F1C">
        <w:rPr>
          <w:sz w:val="24"/>
        </w:rPr>
        <w:t>giao tiếp</w:t>
      </w:r>
      <w:r w:rsidRPr="00935F1C">
        <w:rPr>
          <w:spacing w:val="-1"/>
          <w:sz w:val="24"/>
        </w:rPr>
        <w:t xml:space="preserve"> </w:t>
      </w:r>
      <w:r w:rsidRPr="00935F1C">
        <w:rPr>
          <w:sz w:val="24"/>
        </w:rPr>
        <w:t>thời</w:t>
      </w:r>
      <w:r w:rsidRPr="00935F1C">
        <w:rPr>
          <w:spacing w:val="-2"/>
          <w:sz w:val="24"/>
        </w:rPr>
        <w:t xml:space="preserve"> </w:t>
      </w:r>
      <w:r w:rsidRPr="00935F1C">
        <w:rPr>
          <w:sz w:val="24"/>
        </w:rPr>
        <w:t>gian</w:t>
      </w:r>
      <w:r w:rsidRPr="00935F1C">
        <w:rPr>
          <w:spacing w:val="-1"/>
          <w:sz w:val="24"/>
        </w:rPr>
        <w:t xml:space="preserve"> </w:t>
      </w:r>
      <w:r w:rsidRPr="00935F1C">
        <w:rPr>
          <w:sz w:val="24"/>
        </w:rPr>
        <w:t>thực,</w:t>
      </w:r>
      <w:r w:rsidRPr="00935F1C">
        <w:rPr>
          <w:spacing w:val="-1"/>
          <w:sz w:val="24"/>
        </w:rPr>
        <w:t xml:space="preserve"> </w:t>
      </w:r>
      <w:r w:rsidRPr="00935F1C">
        <w:rPr>
          <w:sz w:val="24"/>
        </w:rPr>
        <w:t>hai</w:t>
      </w:r>
      <w:r w:rsidRPr="00935F1C">
        <w:rPr>
          <w:spacing w:val="-1"/>
          <w:sz w:val="24"/>
        </w:rPr>
        <w:t xml:space="preserve"> </w:t>
      </w:r>
      <w:r w:rsidRPr="00935F1C">
        <w:rPr>
          <w:spacing w:val="-2"/>
          <w:sz w:val="24"/>
        </w:rPr>
        <w:t>chiều.</w:t>
      </w:r>
    </w:p>
    <w:p w:rsidR="007E09D4" w:rsidRPr="00935F1C" w:rsidRDefault="00C36EC9">
      <w:pPr>
        <w:pStyle w:val="Heading1"/>
        <w:numPr>
          <w:ilvl w:val="1"/>
          <w:numId w:val="1"/>
        </w:numPr>
        <w:tabs>
          <w:tab w:val="left" w:pos="860"/>
        </w:tabs>
        <w:spacing w:before="28"/>
        <w:rPr>
          <w:b w:val="0"/>
        </w:rPr>
      </w:pPr>
      <w:r w:rsidRPr="00935F1C">
        <w:t>Các</w:t>
      </w:r>
      <w:r w:rsidRPr="00935F1C">
        <w:rPr>
          <w:spacing w:val="-4"/>
        </w:rPr>
        <w:t xml:space="preserve"> </w:t>
      </w:r>
      <w:r w:rsidRPr="00935F1C">
        <w:t>pattern</w:t>
      </w:r>
      <w:r w:rsidRPr="00935F1C">
        <w:rPr>
          <w:spacing w:val="-1"/>
        </w:rPr>
        <w:t xml:space="preserve"> </w:t>
      </w:r>
      <w:r w:rsidRPr="00935F1C">
        <w:t>giao</w:t>
      </w:r>
      <w:r w:rsidRPr="00935F1C">
        <w:rPr>
          <w:spacing w:val="-1"/>
        </w:rPr>
        <w:t xml:space="preserve"> </w:t>
      </w:r>
      <w:r w:rsidRPr="00935F1C">
        <w:rPr>
          <w:spacing w:val="-4"/>
        </w:rPr>
        <w:t>tiếp</w:t>
      </w:r>
      <w:r w:rsidRPr="00935F1C">
        <w:rPr>
          <w:b w:val="0"/>
          <w:spacing w:val="-4"/>
        </w:rPr>
        <w:t>:</w:t>
      </w:r>
    </w:p>
    <w:p w:rsidR="007E09D4" w:rsidRPr="00935F1C" w:rsidRDefault="00C36EC9">
      <w:pPr>
        <w:pStyle w:val="ListParagraph"/>
        <w:numPr>
          <w:ilvl w:val="2"/>
          <w:numId w:val="1"/>
        </w:numPr>
        <w:tabs>
          <w:tab w:val="left" w:pos="1579"/>
        </w:tabs>
        <w:ind w:left="1579" w:hanging="359"/>
        <w:rPr>
          <w:sz w:val="24"/>
        </w:rPr>
      </w:pPr>
      <w:r w:rsidRPr="00935F1C">
        <w:rPr>
          <w:b/>
          <w:sz w:val="24"/>
        </w:rPr>
        <w:t>Gateway</w:t>
      </w:r>
      <w:r w:rsidRPr="00935F1C">
        <w:rPr>
          <w:b/>
          <w:spacing w:val="-4"/>
          <w:sz w:val="24"/>
        </w:rPr>
        <w:t xml:space="preserve"> </w:t>
      </w:r>
      <w:r w:rsidRPr="00935F1C">
        <w:rPr>
          <w:b/>
          <w:sz w:val="24"/>
        </w:rPr>
        <w:t>Routing</w:t>
      </w:r>
      <w:r w:rsidRPr="00935F1C">
        <w:rPr>
          <w:b/>
          <w:spacing w:val="-1"/>
          <w:sz w:val="24"/>
        </w:rPr>
        <w:t xml:space="preserve"> </w:t>
      </w:r>
      <w:r w:rsidRPr="00935F1C">
        <w:rPr>
          <w:b/>
          <w:sz w:val="24"/>
        </w:rPr>
        <w:t>Pattern</w:t>
      </w:r>
      <w:r w:rsidRPr="00935F1C">
        <w:rPr>
          <w:sz w:val="24"/>
        </w:rPr>
        <w:t>:</w:t>
      </w:r>
      <w:r w:rsidRPr="00935F1C">
        <w:rPr>
          <w:spacing w:val="-1"/>
          <w:sz w:val="24"/>
        </w:rPr>
        <w:t xml:space="preserve"> </w:t>
      </w:r>
      <w:r w:rsidRPr="00935F1C">
        <w:rPr>
          <w:sz w:val="24"/>
        </w:rPr>
        <w:t>Định</w:t>
      </w:r>
      <w:r w:rsidRPr="00935F1C">
        <w:rPr>
          <w:spacing w:val="-1"/>
          <w:sz w:val="24"/>
        </w:rPr>
        <w:t xml:space="preserve"> </w:t>
      </w:r>
      <w:r w:rsidRPr="00935F1C">
        <w:rPr>
          <w:sz w:val="24"/>
        </w:rPr>
        <w:t>tuyến</w:t>
      </w:r>
      <w:r w:rsidRPr="00935F1C">
        <w:rPr>
          <w:spacing w:val="-1"/>
          <w:sz w:val="24"/>
        </w:rPr>
        <w:t xml:space="preserve"> </w:t>
      </w:r>
      <w:r w:rsidRPr="00935F1C">
        <w:rPr>
          <w:sz w:val="24"/>
        </w:rPr>
        <w:t>các</w:t>
      </w:r>
      <w:r w:rsidRPr="00935F1C">
        <w:rPr>
          <w:spacing w:val="-2"/>
          <w:sz w:val="24"/>
        </w:rPr>
        <w:t xml:space="preserve"> </w:t>
      </w:r>
      <w:r w:rsidRPr="00935F1C">
        <w:rPr>
          <w:sz w:val="24"/>
        </w:rPr>
        <w:t>yêu</w:t>
      </w:r>
      <w:r w:rsidRPr="00935F1C">
        <w:rPr>
          <w:spacing w:val="-1"/>
          <w:sz w:val="24"/>
        </w:rPr>
        <w:t xml:space="preserve"> </w:t>
      </w:r>
      <w:r w:rsidRPr="00935F1C">
        <w:rPr>
          <w:sz w:val="24"/>
        </w:rPr>
        <w:t>cầu</w:t>
      </w:r>
      <w:r w:rsidRPr="00935F1C">
        <w:rPr>
          <w:spacing w:val="-1"/>
          <w:sz w:val="24"/>
        </w:rPr>
        <w:t xml:space="preserve"> </w:t>
      </w:r>
      <w:r w:rsidRPr="00935F1C">
        <w:rPr>
          <w:sz w:val="24"/>
        </w:rPr>
        <w:t>qua</w:t>
      </w:r>
      <w:r w:rsidRPr="00935F1C">
        <w:rPr>
          <w:spacing w:val="-2"/>
          <w:sz w:val="24"/>
        </w:rPr>
        <w:t xml:space="preserve"> </w:t>
      </w:r>
      <w:r w:rsidRPr="00935F1C">
        <w:rPr>
          <w:sz w:val="24"/>
        </w:rPr>
        <w:t>API</w:t>
      </w:r>
      <w:r w:rsidRPr="00935F1C">
        <w:rPr>
          <w:spacing w:val="-4"/>
          <w:sz w:val="24"/>
        </w:rPr>
        <w:t xml:space="preserve"> </w:t>
      </w:r>
      <w:r w:rsidRPr="00935F1C">
        <w:rPr>
          <w:spacing w:val="-2"/>
          <w:sz w:val="24"/>
        </w:rPr>
        <w:t>Gateway.</w:t>
      </w:r>
    </w:p>
    <w:p w:rsidR="007E09D4" w:rsidRPr="00935F1C" w:rsidRDefault="00C36EC9">
      <w:pPr>
        <w:pStyle w:val="ListParagraph"/>
        <w:numPr>
          <w:ilvl w:val="2"/>
          <w:numId w:val="1"/>
        </w:numPr>
        <w:tabs>
          <w:tab w:val="left" w:pos="1579"/>
        </w:tabs>
        <w:spacing w:before="28"/>
        <w:ind w:left="1579" w:hanging="359"/>
        <w:rPr>
          <w:sz w:val="24"/>
        </w:rPr>
      </w:pPr>
      <w:r w:rsidRPr="00935F1C">
        <w:rPr>
          <w:b/>
          <w:sz w:val="24"/>
        </w:rPr>
        <w:t>Gateway</w:t>
      </w:r>
      <w:r w:rsidRPr="00935F1C">
        <w:rPr>
          <w:b/>
          <w:spacing w:val="-4"/>
          <w:sz w:val="24"/>
        </w:rPr>
        <w:t xml:space="preserve"> </w:t>
      </w:r>
      <w:r w:rsidRPr="00935F1C">
        <w:rPr>
          <w:b/>
          <w:sz w:val="24"/>
        </w:rPr>
        <w:t>Aggregation</w:t>
      </w:r>
      <w:r w:rsidRPr="00935F1C">
        <w:rPr>
          <w:b/>
          <w:spacing w:val="-1"/>
          <w:sz w:val="24"/>
        </w:rPr>
        <w:t xml:space="preserve"> </w:t>
      </w:r>
      <w:r w:rsidRPr="00935F1C">
        <w:rPr>
          <w:b/>
          <w:sz w:val="24"/>
        </w:rPr>
        <w:t>Pattern</w:t>
      </w:r>
      <w:r w:rsidRPr="00935F1C">
        <w:rPr>
          <w:sz w:val="24"/>
        </w:rPr>
        <w:t>:</w:t>
      </w:r>
      <w:r w:rsidRPr="00935F1C">
        <w:rPr>
          <w:spacing w:val="-1"/>
          <w:sz w:val="24"/>
        </w:rPr>
        <w:t xml:space="preserve"> </w:t>
      </w:r>
      <w:r w:rsidRPr="00935F1C">
        <w:rPr>
          <w:sz w:val="24"/>
        </w:rPr>
        <w:t>Tổng</w:t>
      </w:r>
      <w:r w:rsidRPr="00935F1C">
        <w:rPr>
          <w:spacing w:val="-1"/>
          <w:sz w:val="24"/>
        </w:rPr>
        <w:t xml:space="preserve"> </w:t>
      </w:r>
      <w:r w:rsidRPr="00935F1C">
        <w:rPr>
          <w:sz w:val="24"/>
        </w:rPr>
        <w:t>hợp</w:t>
      </w:r>
      <w:r w:rsidRPr="00935F1C">
        <w:rPr>
          <w:spacing w:val="-1"/>
          <w:sz w:val="24"/>
        </w:rPr>
        <w:t xml:space="preserve"> </w:t>
      </w:r>
      <w:r w:rsidRPr="00935F1C">
        <w:rPr>
          <w:sz w:val="24"/>
        </w:rPr>
        <w:t>dữ</w:t>
      </w:r>
      <w:r w:rsidRPr="00935F1C">
        <w:rPr>
          <w:spacing w:val="-3"/>
          <w:sz w:val="24"/>
        </w:rPr>
        <w:t xml:space="preserve"> </w:t>
      </w:r>
      <w:r w:rsidRPr="00935F1C">
        <w:rPr>
          <w:sz w:val="24"/>
        </w:rPr>
        <w:t>liệu</w:t>
      </w:r>
      <w:r w:rsidRPr="00935F1C">
        <w:rPr>
          <w:spacing w:val="1"/>
          <w:sz w:val="24"/>
        </w:rPr>
        <w:t xml:space="preserve"> </w:t>
      </w:r>
      <w:r w:rsidRPr="00935F1C">
        <w:rPr>
          <w:sz w:val="24"/>
        </w:rPr>
        <w:t>từ</w:t>
      </w:r>
      <w:r w:rsidRPr="00935F1C">
        <w:rPr>
          <w:spacing w:val="-2"/>
          <w:sz w:val="24"/>
        </w:rPr>
        <w:t xml:space="preserve"> </w:t>
      </w:r>
      <w:r w:rsidRPr="00935F1C">
        <w:rPr>
          <w:sz w:val="24"/>
        </w:rPr>
        <w:t>nhiều</w:t>
      </w:r>
      <w:r w:rsidRPr="00935F1C">
        <w:rPr>
          <w:spacing w:val="-1"/>
          <w:sz w:val="24"/>
        </w:rPr>
        <w:t xml:space="preserve"> </w:t>
      </w:r>
      <w:r w:rsidRPr="00935F1C">
        <w:rPr>
          <w:sz w:val="24"/>
        </w:rPr>
        <w:t>dịch</w:t>
      </w:r>
      <w:r w:rsidRPr="00935F1C">
        <w:rPr>
          <w:spacing w:val="-1"/>
          <w:sz w:val="24"/>
        </w:rPr>
        <w:t xml:space="preserve"> </w:t>
      </w:r>
      <w:r w:rsidRPr="00935F1C">
        <w:rPr>
          <w:spacing w:val="-5"/>
          <w:sz w:val="24"/>
        </w:rPr>
        <w:t>vụ.</w:t>
      </w:r>
    </w:p>
    <w:p w:rsidR="007E09D4" w:rsidRPr="00935F1C" w:rsidRDefault="00C36EC9">
      <w:pPr>
        <w:pStyle w:val="ListParagraph"/>
        <w:numPr>
          <w:ilvl w:val="2"/>
          <w:numId w:val="1"/>
        </w:numPr>
        <w:tabs>
          <w:tab w:val="left" w:pos="1579"/>
        </w:tabs>
        <w:spacing w:before="28"/>
        <w:ind w:left="1579" w:hanging="359"/>
        <w:rPr>
          <w:sz w:val="24"/>
        </w:rPr>
      </w:pPr>
      <w:r w:rsidRPr="00935F1C">
        <w:rPr>
          <w:b/>
          <w:sz w:val="24"/>
        </w:rPr>
        <w:t>Backends</w:t>
      </w:r>
      <w:r w:rsidRPr="00935F1C">
        <w:rPr>
          <w:b/>
          <w:spacing w:val="-4"/>
          <w:sz w:val="24"/>
        </w:rPr>
        <w:t xml:space="preserve"> </w:t>
      </w:r>
      <w:r w:rsidRPr="00935F1C">
        <w:rPr>
          <w:b/>
          <w:sz w:val="24"/>
        </w:rPr>
        <w:t>for</w:t>
      </w:r>
      <w:r w:rsidRPr="00935F1C">
        <w:rPr>
          <w:b/>
          <w:spacing w:val="-2"/>
          <w:sz w:val="24"/>
        </w:rPr>
        <w:t xml:space="preserve"> </w:t>
      </w:r>
      <w:r w:rsidRPr="00935F1C">
        <w:rPr>
          <w:b/>
          <w:sz w:val="24"/>
        </w:rPr>
        <w:t>Frontends</w:t>
      </w:r>
      <w:r w:rsidRPr="00935F1C">
        <w:rPr>
          <w:b/>
          <w:spacing w:val="-1"/>
          <w:sz w:val="24"/>
        </w:rPr>
        <w:t xml:space="preserve"> </w:t>
      </w:r>
      <w:r w:rsidRPr="00935F1C">
        <w:rPr>
          <w:b/>
          <w:sz w:val="24"/>
        </w:rPr>
        <w:t>(BFF)</w:t>
      </w:r>
      <w:r w:rsidRPr="00935F1C">
        <w:rPr>
          <w:sz w:val="24"/>
        </w:rPr>
        <w:t>:</w:t>
      </w:r>
      <w:r w:rsidRPr="00935F1C">
        <w:rPr>
          <w:spacing w:val="-2"/>
          <w:sz w:val="24"/>
        </w:rPr>
        <w:t xml:space="preserve"> </w:t>
      </w:r>
      <w:r w:rsidRPr="00935F1C">
        <w:rPr>
          <w:sz w:val="24"/>
        </w:rPr>
        <w:t>Tối</w:t>
      </w:r>
      <w:r w:rsidRPr="00935F1C">
        <w:rPr>
          <w:spacing w:val="-1"/>
          <w:sz w:val="24"/>
        </w:rPr>
        <w:t xml:space="preserve"> </w:t>
      </w:r>
      <w:r w:rsidRPr="00935F1C">
        <w:rPr>
          <w:sz w:val="24"/>
        </w:rPr>
        <w:t>ưu</w:t>
      </w:r>
      <w:r w:rsidRPr="00935F1C">
        <w:rPr>
          <w:spacing w:val="-1"/>
          <w:sz w:val="24"/>
        </w:rPr>
        <w:t xml:space="preserve"> </w:t>
      </w:r>
      <w:r w:rsidRPr="00935F1C">
        <w:rPr>
          <w:sz w:val="24"/>
        </w:rPr>
        <w:t>hóa</w:t>
      </w:r>
      <w:r w:rsidRPr="00935F1C">
        <w:rPr>
          <w:spacing w:val="-3"/>
          <w:sz w:val="24"/>
        </w:rPr>
        <w:t xml:space="preserve"> </w:t>
      </w:r>
      <w:r w:rsidRPr="00935F1C">
        <w:rPr>
          <w:sz w:val="24"/>
        </w:rPr>
        <w:t>giao</w:t>
      </w:r>
      <w:r w:rsidRPr="00935F1C">
        <w:rPr>
          <w:spacing w:val="1"/>
          <w:sz w:val="24"/>
        </w:rPr>
        <w:t xml:space="preserve"> </w:t>
      </w:r>
      <w:r w:rsidRPr="00935F1C">
        <w:rPr>
          <w:sz w:val="24"/>
        </w:rPr>
        <w:t>diện</w:t>
      </w:r>
      <w:r w:rsidRPr="00935F1C">
        <w:rPr>
          <w:spacing w:val="-2"/>
          <w:sz w:val="24"/>
        </w:rPr>
        <w:t xml:space="preserve"> </w:t>
      </w:r>
      <w:r w:rsidRPr="00935F1C">
        <w:rPr>
          <w:sz w:val="24"/>
        </w:rPr>
        <w:t>với</w:t>
      </w:r>
      <w:r w:rsidRPr="00935F1C">
        <w:rPr>
          <w:spacing w:val="-1"/>
          <w:sz w:val="24"/>
        </w:rPr>
        <w:t xml:space="preserve"> </w:t>
      </w:r>
      <w:r w:rsidRPr="00935F1C">
        <w:rPr>
          <w:sz w:val="24"/>
        </w:rPr>
        <w:t>API</w:t>
      </w:r>
      <w:r w:rsidRPr="00935F1C">
        <w:rPr>
          <w:spacing w:val="-5"/>
          <w:sz w:val="24"/>
        </w:rPr>
        <w:t xml:space="preserve"> </w:t>
      </w:r>
      <w:r w:rsidRPr="00935F1C">
        <w:rPr>
          <w:sz w:val="24"/>
        </w:rPr>
        <w:t>dành</w:t>
      </w:r>
      <w:r w:rsidRPr="00935F1C">
        <w:rPr>
          <w:spacing w:val="1"/>
          <w:sz w:val="24"/>
        </w:rPr>
        <w:t xml:space="preserve"> </w:t>
      </w:r>
      <w:r w:rsidRPr="00935F1C">
        <w:rPr>
          <w:spacing w:val="-2"/>
          <w:sz w:val="24"/>
        </w:rPr>
        <w:t>riêng.</w:t>
      </w:r>
    </w:p>
    <w:p w:rsidR="007E09D4" w:rsidRPr="00935F1C" w:rsidRDefault="007E09D4">
      <w:pPr>
        <w:pStyle w:val="BodyText"/>
        <w:spacing w:before="64"/>
        <w:ind w:left="0" w:firstLine="0"/>
      </w:pPr>
    </w:p>
    <w:p w:rsidR="007E09D4" w:rsidRPr="00935F1C" w:rsidRDefault="00C36EC9">
      <w:pPr>
        <w:pStyle w:val="Heading1"/>
        <w:numPr>
          <w:ilvl w:val="0"/>
          <w:numId w:val="1"/>
        </w:numPr>
        <w:tabs>
          <w:tab w:val="left" w:pos="380"/>
        </w:tabs>
        <w:jc w:val="both"/>
      </w:pPr>
      <w:r w:rsidRPr="00935F1C">
        <w:t>Quản</w:t>
      </w:r>
      <w:r w:rsidRPr="00935F1C">
        <w:rPr>
          <w:spacing w:val="-1"/>
        </w:rPr>
        <w:t xml:space="preserve"> </w:t>
      </w:r>
      <w:r w:rsidRPr="00935F1C">
        <w:t>lý</w:t>
      </w:r>
      <w:r w:rsidRPr="00935F1C">
        <w:rPr>
          <w:spacing w:val="-4"/>
        </w:rPr>
        <w:t xml:space="preserve"> </w:t>
      </w:r>
      <w:r w:rsidRPr="00935F1C">
        <w:t>dữ</w:t>
      </w:r>
      <w:r w:rsidRPr="00935F1C">
        <w:rPr>
          <w:spacing w:val="-1"/>
        </w:rPr>
        <w:t xml:space="preserve"> </w:t>
      </w:r>
      <w:r w:rsidRPr="00935F1C">
        <w:t>liệu</w:t>
      </w:r>
      <w:r w:rsidRPr="00935F1C">
        <w:rPr>
          <w:spacing w:val="-1"/>
        </w:rPr>
        <w:t xml:space="preserve"> </w:t>
      </w:r>
      <w:r w:rsidRPr="00935F1C">
        <w:t>trong</w:t>
      </w:r>
      <w:r w:rsidRPr="00935F1C">
        <w:rPr>
          <w:spacing w:val="-3"/>
        </w:rPr>
        <w:t xml:space="preserve"> </w:t>
      </w:r>
      <w:r w:rsidRPr="00935F1C">
        <w:rPr>
          <w:spacing w:val="-2"/>
        </w:rPr>
        <w:t>microservices</w:t>
      </w:r>
    </w:p>
    <w:p w:rsidR="007E09D4" w:rsidRPr="00935F1C" w:rsidRDefault="00C36EC9">
      <w:pPr>
        <w:pStyle w:val="BodyText"/>
        <w:spacing w:before="33" w:line="271" w:lineRule="auto"/>
        <w:ind w:left="140" w:right="139" w:firstLine="0"/>
        <w:jc w:val="both"/>
      </w:pPr>
      <w:r w:rsidRPr="00935F1C">
        <w:t xml:space="preserve">Dữ liệu là trái tim của mọi hệ thống phần mềm, và trong kiến trúc microservices, việc quản lý dữ liệu trở nên phức tạp hơn </w:t>
      </w:r>
      <w:r w:rsidRPr="00935F1C">
        <w:t>bao giờ hết. Thay vì sử dụng một cơ sở dữ liệu chung, mỗi microservice thường sở hữu cơ sở dữ liệu riêng, điều này mang lại sự độc lập nhưng cũng đi kèm với những thách thức về đồng bộ và tính nhất quán.</w:t>
      </w:r>
    </w:p>
    <w:p w:rsidR="007E09D4" w:rsidRPr="00935F1C" w:rsidRDefault="00C36EC9">
      <w:pPr>
        <w:pStyle w:val="BodyText"/>
        <w:spacing w:before="1" w:line="271" w:lineRule="auto"/>
        <w:ind w:left="140" w:right="139" w:firstLine="0"/>
        <w:jc w:val="both"/>
      </w:pPr>
      <w:r w:rsidRPr="00935F1C">
        <w:t>Trong phần này, chúng ta sẽ khám phá các kỹ thuật và</w:t>
      </w:r>
      <w:r w:rsidRPr="00935F1C">
        <w:t xml:space="preserve"> pattern quan trọng để quản lý dữ liệu trong microservices. Từ Database-per-Service Pattern đến các phương pháp Data Partitioning như phân</w:t>
      </w:r>
      <w:r w:rsidRPr="00935F1C">
        <w:rPr>
          <w:spacing w:val="40"/>
        </w:rPr>
        <w:t xml:space="preserve"> </w:t>
      </w:r>
      <w:r w:rsidRPr="00935F1C">
        <w:t>mảnh ngang, phân mảnh dọc, và phân mảnh theo chức năng, những cách tiếp cận này sẽ giúp tối ưu hóa hiệu suất và khả n</w:t>
      </w:r>
      <w:r w:rsidRPr="00935F1C">
        <w:t>ăng mở rộng.</w:t>
      </w:r>
    </w:p>
    <w:p w:rsidR="007E09D4" w:rsidRPr="00935F1C" w:rsidRDefault="00C36EC9">
      <w:pPr>
        <w:pStyle w:val="BodyText"/>
        <w:spacing w:before="0" w:line="271" w:lineRule="auto"/>
        <w:ind w:left="140" w:right="139" w:firstLine="0"/>
        <w:jc w:val="both"/>
      </w:pPr>
      <w:r w:rsidRPr="00935F1C">
        <w:t>Bên</w:t>
      </w:r>
      <w:r w:rsidRPr="00935F1C">
        <w:rPr>
          <w:spacing w:val="-3"/>
        </w:rPr>
        <w:t xml:space="preserve"> </w:t>
      </w:r>
      <w:r w:rsidRPr="00935F1C">
        <w:t>cạnh</w:t>
      </w:r>
      <w:r w:rsidRPr="00935F1C">
        <w:rPr>
          <w:spacing w:val="-1"/>
        </w:rPr>
        <w:t xml:space="preserve"> </w:t>
      </w:r>
      <w:r w:rsidRPr="00935F1C">
        <w:t>đó,</w:t>
      </w:r>
      <w:r w:rsidRPr="00935F1C">
        <w:rPr>
          <w:spacing w:val="-1"/>
        </w:rPr>
        <w:t xml:space="preserve"> </w:t>
      </w:r>
      <w:r w:rsidRPr="00935F1C">
        <w:t>các</w:t>
      </w:r>
      <w:r w:rsidRPr="00935F1C">
        <w:rPr>
          <w:spacing w:val="-2"/>
        </w:rPr>
        <w:t xml:space="preserve"> </w:t>
      </w:r>
      <w:r w:rsidRPr="00935F1C">
        <w:t>khái</w:t>
      </w:r>
      <w:r w:rsidRPr="00935F1C">
        <w:rPr>
          <w:spacing w:val="-3"/>
        </w:rPr>
        <w:t xml:space="preserve"> </w:t>
      </w:r>
      <w:r w:rsidRPr="00935F1C">
        <w:t>niệm</w:t>
      </w:r>
      <w:r w:rsidRPr="00935F1C">
        <w:rPr>
          <w:spacing w:val="-3"/>
        </w:rPr>
        <w:t xml:space="preserve"> </w:t>
      </w:r>
      <w:r w:rsidRPr="00935F1C">
        <w:t>như</w:t>
      </w:r>
      <w:r w:rsidRPr="00935F1C">
        <w:rPr>
          <w:spacing w:val="-4"/>
        </w:rPr>
        <w:t xml:space="preserve"> </w:t>
      </w:r>
      <w:r w:rsidRPr="00935F1C">
        <w:t>CQRS</w:t>
      </w:r>
      <w:r w:rsidRPr="00935F1C">
        <w:rPr>
          <w:spacing w:val="-3"/>
        </w:rPr>
        <w:t xml:space="preserve"> </w:t>
      </w:r>
      <w:r w:rsidRPr="00935F1C">
        <w:t>(Command</w:t>
      </w:r>
      <w:r w:rsidRPr="00935F1C">
        <w:rPr>
          <w:spacing w:val="-3"/>
        </w:rPr>
        <w:t xml:space="preserve"> </w:t>
      </w:r>
      <w:r w:rsidRPr="00935F1C">
        <w:t>Query</w:t>
      </w:r>
      <w:r w:rsidRPr="00935F1C">
        <w:rPr>
          <w:spacing w:val="-1"/>
        </w:rPr>
        <w:t xml:space="preserve"> </w:t>
      </w:r>
      <w:r w:rsidRPr="00935F1C">
        <w:t>Responsibility</w:t>
      </w:r>
      <w:r w:rsidRPr="00935F1C">
        <w:rPr>
          <w:spacing w:val="-3"/>
        </w:rPr>
        <w:t xml:space="preserve"> </w:t>
      </w:r>
      <w:r w:rsidRPr="00935F1C">
        <w:t>Segregation),</w:t>
      </w:r>
      <w:r w:rsidRPr="00935F1C">
        <w:rPr>
          <w:spacing w:val="-1"/>
        </w:rPr>
        <w:t xml:space="preserve"> </w:t>
      </w:r>
      <w:r w:rsidRPr="00935F1C">
        <w:t>Event</w:t>
      </w:r>
      <w:r w:rsidRPr="00935F1C">
        <w:rPr>
          <w:spacing w:val="-1"/>
        </w:rPr>
        <w:t xml:space="preserve"> </w:t>
      </w:r>
      <w:r w:rsidRPr="00935F1C">
        <w:t xml:space="preserve">Sourcing Pattern, và quản lý giao dịch phân tán với Saga Pattern sẽ được trình bày để giải quyết các bài toán phức tạp liên quan đến truy vấn, ghi dữ liệu, </w:t>
      </w:r>
      <w:r w:rsidRPr="00935F1C">
        <w:t>và tính nhất quán trong môi trường phân tán.</w:t>
      </w:r>
    </w:p>
    <w:p w:rsidR="007E09D4" w:rsidRPr="00935F1C" w:rsidRDefault="00C36EC9">
      <w:pPr>
        <w:pStyle w:val="ListParagraph"/>
        <w:numPr>
          <w:ilvl w:val="1"/>
          <w:numId w:val="1"/>
        </w:numPr>
        <w:tabs>
          <w:tab w:val="left" w:pos="860"/>
        </w:tabs>
        <w:spacing w:before="0" w:line="271" w:lineRule="auto"/>
        <w:ind w:right="141"/>
        <w:jc w:val="both"/>
        <w:rPr>
          <w:sz w:val="24"/>
        </w:rPr>
      </w:pPr>
      <w:r w:rsidRPr="00935F1C">
        <w:rPr>
          <w:b/>
          <w:sz w:val="24"/>
        </w:rPr>
        <w:t>Database-per-Service Pattern</w:t>
      </w:r>
      <w:r w:rsidRPr="00935F1C">
        <w:rPr>
          <w:sz w:val="24"/>
        </w:rPr>
        <w:t>: Mỗi dịch vụ sở hữu một cơ sở dữ liệu riêng, đảm bảo tính độc lập và cách ly dữ liệu.</w:t>
      </w:r>
    </w:p>
    <w:p w:rsidR="007E09D4" w:rsidRPr="00935F1C" w:rsidRDefault="00C36EC9">
      <w:pPr>
        <w:pStyle w:val="Heading1"/>
        <w:numPr>
          <w:ilvl w:val="1"/>
          <w:numId w:val="1"/>
        </w:numPr>
        <w:tabs>
          <w:tab w:val="left" w:pos="859"/>
        </w:tabs>
        <w:spacing w:line="274" w:lineRule="exact"/>
        <w:ind w:left="859" w:hanging="359"/>
        <w:jc w:val="both"/>
        <w:rPr>
          <w:b w:val="0"/>
        </w:rPr>
      </w:pPr>
      <w:r w:rsidRPr="00935F1C">
        <w:t>Data</w:t>
      </w:r>
      <w:r w:rsidRPr="00935F1C">
        <w:rPr>
          <w:spacing w:val="-2"/>
        </w:rPr>
        <w:t xml:space="preserve"> Partitioning</w:t>
      </w:r>
      <w:r w:rsidRPr="00935F1C">
        <w:rPr>
          <w:b w:val="0"/>
          <w:spacing w:val="-2"/>
        </w:rPr>
        <w:t>:</w:t>
      </w:r>
    </w:p>
    <w:p w:rsidR="007E09D4" w:rsidRPr="00935F1C" w:rsidRDefault="00C36EC9">
      <w:pPr>
        <w:pStyle w:val="ListParagraph"/>
        <w:numPr>
          <w:ilvl w:val="2"/>
          <w:numId w:val="1"/>
        </w:numPr>
        <w:tabs>
          <w:tab w:val="left" w:pos="1579"/>
        </w:tabs>
        <w:spacing w:before="35"/>
        <w:ind w:left="1579" w:hanging="359"/>
        <w:rPr>
          <w:sz w:val="24"/>
        </w:rPr>
      </w:pPr>
      <w:r w:rsidRPr="00935F1C">
        <w:rPr>
          <w:b/>
          <w:sz w:val="24"/>
        </w:rPr>
        <w:t>Horizontal</w:t>
      </w:r>
      <w:r w:rsidRPr="00935F1C">
        <w:rPr>
          <w:b/>
          <w:spacing w:val="-4"/>
          <w:sz w:val="24"/>
        </w:rPr>
        <w:t xml:space="preserve"> </w:t>
      </w:r>
      <w:r w:rsidRPr="00935F1C">
        <w:rPr>
          <w:b/>
          <w:sz w:val="24"/>
        </w:rPr>
        <w:t>Partitioning</w:t>
      </w:r>
      <w:r w:rsidRPr="00935F1C">
        <w:rPr>
          <w:sz w:val="24"/>
        </w:rPr>
        <w:t>:</w:t>
      </w:r>
      <w:r w:rsidRPr="00935F1C">
        <w:rPr>
          <w:spacing w:val="-3"/>
          <w:sz w:val="24"/>
        </w:rPr>
        <w:t xml:space="preserve"> </w:t>
      </w:r>
      <w:r w:rsidRPr="00935F1C">
        <w:rPr>
          <w:sz w:val="24"/>
        </w:rPr>
        <w:t>Phân</w:t>
      </w:r>
      <w:r w:rsidRPr="00935F1C">
        <w:rPr>
          <w:spacing w:val="-2"/>
          <w:sz w:val="24"/>
        </w:rPr>
        <w:t xml:space="preserve"> </w:t>
      </w:r>
      <w:r w:rsidRPr="00935F1C">
        <w:rPr>
          <w:sz w:val="24"/>
        </w:rPr>
        <w:t>chia</w:t>
      </w:r>
      <w:r w:rsidRPr="00935F1C">
        <w:rPr>
          <w:spacing w:val="-2"/>
          <w:sz w:val="24"/>
        </w:rPr>
        <w:t xml:space="preserve"> </w:t>
      </w:r>
      <w:r w:rsidRPr="00935F1C">
        <w:rPr>
          <w:sz w:val="24"/>
        </w:rPr>
        <w:t>theo</w:t>
      </w:r>
      <w:r w:rsidRPr="00935F1C">
        <w:rPr>
          <w:spacing w:val="-2"/>
          <w:sz w:val="24"/>
        </w:rPr>
        <w:t xml:space="preserve"> hàng.</w:t>
      </w:r>
    </w:p>
    <w:p w:rsidR="007E09D4" w:rsidRPr="00935F1C" w:rsidRDefault="00C36EC9">
      <w:pPr>
        <w:pStyle w:val="ListParagraph"/>
        <w:numPr>
          <w:ilvl w:val="2"/>
          <w:numId w:val="1"/>
        </w:numPr>
        <w:tabs>
          <w:tab w:val="left" w:pos="1579"/>
        </w:tabs>
        <w:spacing w:before="28"/>
        <w:ind w:left="1579" w:hanging="359"/>
        <w:rPr>
          <w:sz w:val="24"/>
        </w:rPr>
      </w:pPr>
      <w:r w:rsidRPr="00935F1C">
        <w:rPr>
          <w:b/>
          <w:sz w:val="24"/>
        </w:rPr>
        <w:t>Vertical</w:t>
      </w:r>
      <w:r w:rsidRPr="00935F1C">
        <w:rPr>
          <w:b/>
          <w:spacing w:val="-3"/>
          <w:sz w:val="24"/>
        </w:rPr>
        <w:t xml:space="preserve"> </w:t>
      </w:r>
      <w:r w:rsidRPr="00935F1C">
        <w:rPr>
          <w:b/>
          <w:sz w:val="24"/>
        </w:rPr>
        <w:t>Partitioning</w:t>
      </w:r>
      <w:r w:rsidRPr="00935F1C">
        <w:rPr>
          <w:sz w:val="24"/>
        </w:rPr>
        <w:t>:</w:t>
      </w:r>
      <w:r w:rsidRPr="00935F1C">
        <w:rPr>
          <w:spacing w:val="-2"/>
          <w:sz w:val="24"/>
        </w:rPr>
        <w:t xml:space="preserve"> </w:t>
      </w:r>
      <w:r w:rsidRPr="00935F1C">
        <w:rPr>
          <w:sz w:val="24"/>
        </w:rPr>
        <w:t>Phân</w:t>
      </w:r>
      <w:r w:rsidRPr="00935F1C">
        <w:rPr>
          <w:spacing w:val="-3"/>
          <w:sz w:val="24"/>
        </w:rPr>
        <w:t xml:space="preserve"> </w:t>
      </w:r>
      <w:r w:rsidRPr="00935F1C">
        <w:rPr>
          <w:sz w:val="24"/>
        </w:rPr>
        <w:t>chia</w:t>
      </w:r>
      <w:r w:rsidRPr="00935F1C">
        <w:rPr>
          <w:spacing w:val="-3"/>
          <w:sz w:val="24"/>
        </w:rPr>
        <w:t xml:space="preserve"> </w:t>
      </w:r>
      <w:r w:rsidRPr="00935F1C">
        <w:rPr>
          <w:sz w:val="24"/>
        </w:rPr>
        <w:t xml:space="preserve">theo </w:t>
      </w:r>
      <w:r w:rsidRPr="00935F1C">
        <w:rPr>
          <w:spacing w:val="-4"/>
          <w:sz w:val="24"/>
        </w:rPr>
        <w:t>cột.</w:t>
      </w:r>
    </w:p>
    <w:p w:rsidR="007E09D4" w:rsidRPr="00935F1C" w:rsidRDefault="00C36EC9">
      <w:pPr>
        <w:pStyle w:val="ListParagraph"/>
        <w:numPr>
          <w:ilvl w:val="2"/>
          <w:numId w:val="1"/>
        </w:numPr>
        <w:tabs>
          <w:tab w:val="left" w:pos="1579"/>
        </w:tabs>
        <w:spacing w:before="27"/>
        <w:ind w:left="1579" w:hanging="359"/>
        <w:rPr>
          <w:sz w:val="24"/>
        </w:rPr>
      </w:pPr>
      <w:r w:rsidRPr="00935F1C">
        <w:rPr>
          <w:b/>
          <w:sz w:val="24"/>
        </w:rPr>
        <w:t>Functional</w:t>
      </w:r>
      <w:r w:rsidRPr="00935F1C">
        <w:rPr>
          <w:b/>
          <w:spacing w:val="-5"/>
          <w:sz w:val="24"/>
        </w:rPr>
        <w:t xml:space="preserve"> </w:t>
      </w:r>
      <w:r w:rsidRPr="00935F1C">
        <w:rPr>
          <w:b/>
          <w:sz w:val="24"/>
        </w:rPr>
        <w:t>Partitioning</w:t>
      </w:r>
      <w:r w:rsidRPr="00935F1C">
        <w:rPr>
          <w:sz w:val="24"/>
        </w:rPr>
        <w:t>:</w:t>
      </w:r>
      <w:r w:rsidRPr="00935F1C">
        <w:rPr>
          <w:spacing w:val="-2"/>
          <w:sz w:val="24"/>
        </w:rPr>
        <w:t xml:space="preserve"> </w:t>
      </w:r>
      <w:r w:rsidRPr="00935F1C">
        <w:rPr>
          <w:sz w:val="24"/>
        </w:rPr>
        <w:t>Phân</w:t>
      </w:r>
      <w:r w:rsidRPr="00935F1C">
        <w:rPr>
          <w:spacing w:val="-2"/>
          <w:sz w:val="24"/>
        </w:rPr>
        <w:t xml:space="preserve"> </w:t>
      </w:r>
      <w:r w:rsidRPr="00935F1C">
        <w:rPr>
          <w:sz w:val="24"/>
        </w:rPr>
        <w:t>chia</w:t>
      </w:r>
      <w:r w:rsidRPr="00935F1C">
        <w:rPr>
          <w:spacing w:val="-3"/>
          <w:sz w:val="24"/>
        </w:rPr>
        <w:t xml:space="preserve"> </w:t>
      </w:r>
      <w:r w:rsidRPr="00935F1C">
        <w:rPr>
          <w:sz w:val="24"/>
        </w:rPr>
        <w:t>theo</w:t>
      </w:r>
      <w:r w:rsidRPr="00935F1C">
        <w:rPr>
          <w:spacing w:val="-2"/>
          <w:sz w:val="24"/>
        </w:rPr>
        <w:t xml:space="preserve"> </w:t>
      </w:r>
      <w:r w:rsidRPr="00935F1C">
        <w:rPr>
          <w:sz w:val="24"/>
        </w:rPr>
        <w:t>chức</w:t>
      </w:r>
      <w:r w:rsidRPr="00935F1C">
        <w:rPr>
          <w:spacing w:val="-3"/>
          <w:sz w:val="24"/>
        </w:rPr>
        <w:t xml:space="preserve"> </w:t>
      </w:r>
      <w:r w:rsidRPr="00935F1C">
        <w:rPr>
          <w:spacing w:val="-2"/>
          <w:sz w:val="24"/>
        </w:rPr>
        <w:t>năng.</w:t>
      </w:r>
    </w:p>
    <w:p w:rsidR="007E09D4" w:rsidRPr="00935F1C" w:rsidRDefault="00C36EC9">
      <w:pPr>
        <w:pStyle w:val="ListParagraph"/>
        <w:numPr>
          <w:ilvl w:val="1"/>
          <w:numId w:val="1"/>
        </w:numPr>
        <w:tabs>
          <w:tab w:val="left" w:pos="860"/>
        </w:tabs>
        <w:spacing w:before="28"/>
        <w:rPr>
          <w:sz w:val="24"/>
        </w:rPr>
      </w:pPr>
      <w:r w:rsidRPr="00935F1C">
        <w:rPr>
          <w:b/>
          <w:sz w:val="24"/>
        </w:rPr>
        <w:t>CQRS</w:t>
      </w:r>
      <w:r w:rsidRPr="00935F1C">
        <w:rPr>
          <w:b/>
          <w:spacing w:val="-4"/>
          <w:sz w:val="24"/>
        </w:rPr>
        <w:t xml:space="preserve"> </w:t>
      </w:r>
      <w:r w:rsidRPr="00935F1C">
        <w:rPr>
          <w:b/>
          <w:sz w:val="24"/>
        </w:rPr>
        <w:t>(Command</w:t>
      </w:r>
      <w:r w:rsidRPr="00935F1C">
        <w:rPr>
          <w:b/>
          <w:spacing w:val="-1"/>
          <w:sz w:val="24"/>
        </w:rPr>
        <w:t xml:space="preserve"> </w:t>
      </w:r>
      <w:r w:rsidRPr="00935F1C">
        <w:rPr>
          <w:b/>
          <w:sz w:val="24"/>
        </w:rPr>
        <w:t>Query</w:t>
      </w:r>
      <w:r w:rsidRPr="00935F1C">
        <w:rPr>
          <w:b/>
          <w:spacing w:val="-2"/>
          <w:sz w:val="24"/>
        </w:rPr>
        <w:t xml:space="preserve"> </w:t>
      </w:r>
      <w:r w:rsidRPr="00935F1C">
        <w:rPr>
          <w:b/>
          <w:sz w:val="24"/>
        </w:rPr>
        <w:t>Responsibility</w:t>
      </w:r>
      <w:r w:rsidRPr="00935F1C">
        <w:rPr>
          <w:b/>
          <w:spacing w:val="-1"/>
          <w:sz w:val="24"/>
        </w:rPr>
        <w:t xml:space="preserve"> </w:t>
      </w:r>
      <w:r w:rsidRPr="00935F1C">
        <w:rPr>
          <w:b/>
          <w:sz w:val="24"/>
        </w:rPr>
        <w:t>Segregation)</w:t>
      </w:r>
      <w:r w:rsidRPr="00935F1C">
        <w:rPr>
          <w:sz w:val="24"/>
        </w:rPr>
        <w:t>:</w:t>
      </w:r>
      <w:r w:rsidRPr="00935F1C">
        <w:rPr>
          <w:spacing w:val="-2"/>
          <w:sz w:val="24"/>
        </w:rPr>
        <w:t xml:space="preserve"> </w:t>
      </w:r>
      <w:r w:rsidRPr="00935F1C">
        <w:rPr>
          <w:sz w:val="24"/>
        </w:rPr>
        <w:t>Phân</w:t>
      </w:r>
      <w:r w:rsidRPr="00935F1C">
        <w:rPr>
          <w:spacing w:val="-1"/>
          <w:sz w:val="24"/>
        </w:rPr>
        <w:t xml:space="preserve"> </w:t>
      </w:r>
      <w:r w:rsidRPr="00935F1C">
        <w:rPr>
          <w:sz w:val="24"/>
        </w:rPr>
        <w:t>tách</w:t>
      </w:r>
      <w:r w:rsidRPr="00935F1C">
        <w:rPr>
          <w:spacing w:val="-1"/>
          <w:sz w:val="24"/>
        </w:rPr>
        <w:t xml:space="preserve"> </w:t>
      </w:r>
      <w:r w:rsidRPr="00935F1C">
        <w:rPr>
          <w:sz w:val="24"/>
        </w:rPr>
        <w:t>giữa</w:t>
      </w:r>
      <w:r w:rsidRPr="00935F1C">
        <w:rPr>
          <w:spacing w:val="-3"/>
          <w:sz w:val="24"/>
        </w:rPr>
        <w:t xml:space="preserve"> </w:t>
      </w:r>
      <w:r w:rsidRPr="00935F1C">
        <w:rPr>
          <w:sz w:val="24"/>
        </w:rPr>
        <w:t>xử</w:t>
      </w:r>
      <w:r w:rsidRPr="00935F1C">
        <w:rPr>
          <w:spacing w:val="-2"/>
          <w:sz w:val="24"/>
        </w:rPr>
        <w:t xml:space="preserve"> </w:t>
      </w:r>
      <w:r w:rsidRPr="00935F1C">
        <w:rPr>
          <w:sz w:val="24"/>
        </w:rPr>
        <w:t>lý</w:t>
      </w:r>
      <w:r w:rsidRPr="00935F1C">
        <w:rPr>
          <w:spacing w:val="-2"/>
          <w:sz w:val="24"/>
        </w:rPr>
        <w:t xml:space="preserve"> </w:t>
      </w:r>
      <w:r w:rsidRPr="00935F1C">
        <w:rPr>
          <w:sz w:val="24"/>
        </w:rPr>
        <w:t>truy</w:t>
      </w:r>
      <w:r w:rsidRPr="00935F1C">
        <w:rPr>
          <w:spacing w:val="-1"/>
          <w:sz w:val="24"/>
        </w:rPr>
        <w:t xml:space="preserve"> </w:t>
      </w:r>
      <w:r w:rsidRPr="00935F1C">
        <w:rPr>
          <w:sz w:val="24"/>
        </w:rPr>
        <w:t>vấn</w:t>
      </w:r>
      <w:r w:rsidRPr="00935F1C">
        <w:rPr>
          <w:spacing w:val="1"/>
          <w:sz w:val="24"/>
        </w:rPr>
        <w:t xml:space="preserve"> </w:t>
      </w:r>
      <w:r w:rsidRPr="00935F1C">
        <w:rPr>
          <w:spacing w:val="-2"/>
          <w:sz w:val="24"/>
        </w:rPr>
        <w:t>(query)</w:t>
      </w:r>
    </w:p>
    <w:p w:rsidR="007E09D4" w:rsidRPr="00935F1C" w:rsidRDefault="00C36EC9">
      <w:pPr>
        <w:pStyle w:val="BodyText"/>
        <w:ind w:left="860" w:firstLine="0"/>
      </w:pPr>
      <w:r w:rsidRPr="00935F1C">
        <w:t>và</w:t>
      </w:r>
      <w:r w:rsidRPr="00935F1C">
        <w:rPr>
          <w:spacing w:val="-4"/>
        </w:rPr>
        <w:t xml:space="preserve"> </w:t>
      </w:r>
      <w:r w:rsidRPr="00935F1C">
        <w:t>xử</w:t>
      </w:r>
      <w:r w:rsidRPr="00935F1C">
        <w:rPr>
          <w:spacing w:val="-1"/>
        </w:rPr>
        <w:t xml:space="preserve"> </w:t>
      </w:r>
      <w:r w:rsidRPr="00935F1C">
        <w:t>lý</w:t>
      </w:r>
      <w:r w:rsidRPr="00935F1C">
        <w:rPr>
          <w:spacing w:val="-1"/>
        </w:rPr>
        <w:t xml:space="preserve"> </w:t>
      </w:r>
      <w:r w:rsidRPr="00935F1C">
        <w:t>lệnh (command),</w:t>
      </w:r>
      <w:r w:rsidRPr="00935F1C">
        <w:rPr>
          <w:spacing w:val="-1"/>
        </w:rPr>
        <w:t xml:space="preserve"> </w:t>
      </w:r>
      <w:r w:rsidRPr="00935F1C">
        <w:t xml:space="preserve">tăng hiệu </w:t>
      </w:r>
      <w:r w:rsidRPr="00935F1C">
        <w:rPr>
          <w:spacing w:val="-4"/>
        </w:rPr>
        <w:t>suất.</w:t>
      </w:r>
    </w:p>
    <w:p w:rsidR="007E09D4" w:rsidRPr="00935F1C" w:rsidRDefault="00C36EC9">
      <w:pPr>
        <w:pStyle w:val="Heading1"/>
        <w:numPr>
          <w:ilvl w:val="1"/>
          <w:numId w:val="1"/>
        </w:numPr>
        <w:tabs>
          <w:tab w:val="left" w:pos="860"/>
        </w:tabs>
        <w:spacing w:before="34"/>
        <w:rPr>
          <w:b w:val="0"/>
        </w:rPr>
      </w:pPr>
      <w:r w:rsidRPr="00935F1C">
        <w:t>Event</w:t>
      </w:r>
      <w:r w:rsidRPr="00935F1C">
        <w:rPr>
          <w:spacing w:val="-3"/>
        </w:rPr>
        <w:t xml:space="preserve"> </w:t>
      </w:r>
      <w:r w:rsidRPr="00935F1C">
        <w:t>Sourcing</w:t>
      </w:r>
      <w:r w:rsidRPr="00935F1C">
        <w:rPr>
          <w:spacing w:val="-1"/>
        </w:rPr>
        <w:t xml:space="preserve"> </w:t>
      </w:r>
      <w:r w:rsidRPr="00935F1C">
        <w:rPr>
          <w:spacing w:val="-2"/>
        </w:rPr>
        <w:t>Pattern</w:t>
      </w:r>
      <w:r w:rsidRPr="00935F1C">
        <w:rPr>
          <w:b w:val="0"/>
          <w:spacing w:val="-2"/>
        </w:rPr>
        <w:t>:</w:t>
      </w:r>
    </w:p>
    <w:p w:rsidR="007E09D4" w:rsidRPr="00935F1C" w:rsidRDefault="00C36EC9">
      <w:pPr>
        <w:pStyle w:val="ListParagraph"/>
        <w:numPr>
          <w:ilvl w:val="2"/>
          <w:numId w:val="1"/>
        </w:numPr>
        <w:tabs>
          <w:tab w:val="left" w:pos="1579"/>
        </w:tabs>
        <w:ind w:left="1579" w:hanging="359"/>
        <w:rPr>
          <w:sz w:val="24"/>
        </w:rPr>
      </w:pPr>
      <w:r w:rsidRPr="00935F1C">
        <w:rPr>
          <w:sz w:val="24"/>
        </w:rPr>
        <w:t>Lưu</w:t>
      </w:r>
      <w:r w:rsidRPr="00935F1C">
        <w:rPr>
          <w:spacing w:val="-3"/>
          <w:sz w:val="24"/>
        </w:rPr>
        <w:t xml:space="preserve"> </w:t>
      </w:r>
      <w:r w:rsidRPr="00935F1C">
        <w:rPr>
          <w:sz w:val="24"/>
        </w:rPr>
        <w:t>trữ</w:t>
      </w:r>
      <w:r w:rsidRPr="00935F1C">
        <w:rPr>
          <w:spacing w:val="-2"/>
          <w:sz w:val="24"/>
        </w:rPr>
        <w:t xml:space="preserve"> </w:t>
      </w:r>
      <w:r w:rsidRPr="00935F1C">
        <w:rPr>
          <w:sz w:val="24"/>
        </w:rPr>
        <w:t>toàn bộ</w:t>
      </w:r>
      <w:r w:rsidRPr="00935F1C">
        <w:rPr>
          <w:spacing w:val="-1"/>
          <w:sz w:val="24"/>
        </w:rPr>
        <w:t xml:space="preserve"> </w:t>
      </w:r>
      <w:r w:rsidRPr="00935F1C">
        <w:rPr>
          <w:sz w:val="24"/>
        </w:rPr>
        <w:t>các</w:t>
      </w:r>
      <w:r w:rsidRPr="00935F1C">
        <w:rPr>
          <w:spacing w:val="-1"/>
          <w:sz w:val="24"/>
        </w:rPr>
        <w:t xml:space="preserve"> </w:t>
      </w:r>
      <w:r w:rsidRPr="00935F1C">
        <w:rPr>
          <w:sz w:val="24"/>
        </w:rPr>
        <w:t>sự</w:t>
      </w:r>
      <w:r w:rsidRPr="00935F1C">
        <w:rPr>
          <w:spacing w:val="-2"/>
          <w:sz w:val="24"/>
        </w:rPr>
        <w:t xml:space="preserve"> </w:t>
      </w:r>
      <w:r w:rsidRPr="00935F1C">
        <w:rPr>
          <w:sz w:val="24"/>
        </w:rPr>
        <w:t>kiện</w:t>
      </w:r>
      <w:r w:rsidRPr="00935F1C">
        <w:rPr>
          <w:spacing w:val="-1"/>
          <w:sz w:val="24"/>
        </w:rPr>
        <w:t xml:space="preserve"> </w:t>
      </w:r>
      <w:r w:rsidRPr="00935F1C">
        <w:rPr>
          <w:sz w:val="24"/>
        </w:rPr>
        <w:t>thay đổi</w:t>
      </w:r>
      <w:r w:rsidRPr="00935F1C">
        <w:rPr>
          <w:spacing w:val="-1"/>
          <w:sz w:val="24"/>
        </w:rPr>
        <w:t xml:space="preserve"> </w:t>
      </w:r>
      <w:r w:rsidRPr="00935F1C">
        <w:rPr>
          <w:sz w:val="24"/>
        </w:rPr>
        <w:t>trạng thái,</w:t>
      </w:r>
      <w:r w:rsidRPr="00935F1C">
        <w:rPr>
          <w:spacing w:val="-1"/>
          <w:sz w:val="24"/>
        </w:rPr>
        <w:t xml:space="preserve"> </w:t>
      </w:r>
      <w:r w:rsidRPr="00935F1C">
        <w:rPr>
          <w:sz w:val="24"/>
        </w:rPr>
        <w:t>không</w:t>
      </w:r>
      <w:r w:rsidRPr="00935F1C">
        <w:rPr>
          <w:spacing w:val="-1"/>
          <w:sz w:val="24"/>
        </w:rPr>
        <w:t xml:space="preserve"> </w:t>
      </w:r>
      <w:r w:rsidRPr="00935F1C">
        <w:rPr>
          <w:sz w:val="24"/>
        </w:rPr>
        <w:t>lưu trạng</w:t>
      </w:r>
      <w:r w:rsidRPr="00935F1C">
        <w:rPr>
          <w:spacing w:val="-1"/>
          <w:sz w:val="24"/>
        </w:rPr>
        <w:t xml:space="preserve"> </w:t>
      </w:r>
      <w:r w:rsidRPr="00935F1C">
        <w:rPr>
          <w:sz w:val="24"/>
        </w:rPr>
        <w:t xml:space="preserve">thái </w:t>
      </w:r>
      <w:r w:rsidRPr="00935F1C">
        <w:rPr>
          <w:spacing w:val="-2"/>
          <w:sz w:val="24"/>
        </w:rPr>
        <w:t>cuối.</w:t>
      </w:r>
    </w:p>
    <w:p w:rsidR="007E09D4" w:rsidRPr="00935F1C" w:rsidRDefault="00C36EC9">
      <w:pPr>
        <w:pStyle w:val="ListParagraph"/>
        <w:numPr>
          <w:ilvl w:val="2"/>
          <w:numId w:val="1"/>
        </w:numPr>
        <w:tabs>
          <w:tab w:val="left" w:pos="1579"/>
        </w:tabs>
        <w:spacing w:before="28"/>
        <w:ind w:left="1579" w:hanging="359"/>
        <w:rPr>
          <w:sz w:val="24"/>
        </w:rPr>
      </w:pPr>
      <w:r w:rsidRPr="00935F1C">
        <w:rPr>
          <w:sz w:val="24"/>
        </w:rPr>
        <w:t>Hỗ</w:t>
      </w:r>
      <w:r w:rsidRPr="00935F1C">
        <w:rPr>
          <w:spacing w:val="-1"/>
          <w:sz w:val="24"/>
        </w:rPr>
        <w:t xml:space="preserve"> </w:t>
      </w:r>
      <w:r w:rsidRPr="00935F1C">
        <w:rPr>
          <w:sz w:val="24"/>
        </w:rPr>
        <w:t>trợ phục</w:t>
      </w:r>
      <w:r w:rsidRPr="00935F1C">
        <w:rPr>
          <w:spacing w:val="-2"/>
          <w:sz w:val="24"/>
        </w:rPr>
        <w:t xml:space="preserve"> </w:t>
      </w:r>
      <w:r w:rsidRPr="00935F1C">
        <w:rPr>
          <w:sz w:val="24"/>
        </w:rPr>
        <w:t>hồi và</w:t>
      </w:r>
      <w:r w:rsidRPr="00935F1C">
        <w:rPr>
          <w:spacing w:val="-2"/>
          <w:sz w:val="24"/>
        </w:rPr>
        <w:t xml:space="preserve"> </w:t>
      </w:r>
      <w:r w:rsidRPr="00935F1C">
        <w:rPr>
          <w:sz w:val="24"/>
        </w:rPr>
        <w:t>tái hiện</w:t>
      </w:r>
      <w:r w:rsidRPr="00935F1C">
        <w:rPr>
          <w:spacing w:val="-1"/>
          <w:sz w:val="24"/>
        </w:rPr>
        <w:t xml:space="preserve"> </w:t>
      </w:r>
      <w:r w:rsidRPr="00935F1C">
        <w:rPr>
          <w:sz w:val="24"/>
        </w:rPr>
        <w:t>trạng thái</w:t>
      </w:r>
      <w:r w:rsidRPr="00935F1C">
        <w:rPr>
          <w:spacing w:val="-1"/>
          <w:sz w:val="24"/>
        </w:rPr>
        <w:t xml:space="preserve"> </w:t>
      </w:r>
      <w:r w:rsidRPr="00935F1C">
        <w:rPr>
          <w:sz w:val="24"/>
        </w:rPr>
        <w:t>hệ</w:t>
      </w:r>
      <w:r w:rsidRPr="00935F1C">
        <w:rPr>
          <w:spacing w:val="-1"/>
          <w:sz w:val="24"/>
        </w:rPr>
        <w:t xml:space="preserve"> </w:t>
      </w:r>
      <w:r w:rsidRPr="00935F1C">
        <w:rPr>
          <w:spacing w:val="-2"/>
          <w:sz w:val="24"/>
        </w:rPr>
        <w:t>thống.</w:t>
      </w:r>
    </w:p>
    <w:p w:rsidR="007E09D4" w:rsidRPr="00935F1C" w:rsidRDefault="00C36EC9">
      <w:pPr>
        <w:pStyle w:val="Heading1"/>
        <w:numPr>
          <w:ilvl w:val="1"/>
          <w:numId w:val="1"/>
        </w:numPr>
        <w:tabs>
          <w:tab w:val="left" w:pos="860"/>
        </w:tabs>
        <w:spacing w:before="28"/>
        <w:rPr>
          <w:b w:val="0"/>
        </w:rPr>
      </w:pPr>
      <w:r w:rsidRPr="00935F1C">
        <w:t>Distributed</w:t>
      </w:r>
      <w:r w:rsidRPr="00935F1C">
        <w:rPr>
          <w:spacing w:val="-5"/>
        </w:rPr>
        <w:t xml:space="preserve"> </w:t>
      </w:r>
      <w:r w:rsidRPr="00935F1C">
        <w:rPr>
          <w:spacing w:val="-2"/>
        </w:rPr>
        <w:t>Transactions</w:t>
      </w:r>
      <w:r w:rsidRPr="00935F1C">
        <w:rPr>
          <w:b w:val="0"/>
          <w:spacing w:val="-2"/>
        </w:rPr>
        <w:t>:</w:t>
      </w:r>
    </w:p>
    <w:p w:rsidR="007E09D4" w:rsidRPr="00935F1C" w:rsidRDefault="00C36EC9">
      <w:pPr>
        <w:pStyle w:val="ListParagraph"/>
        <w:numPr>
          <w:ilvl w:val="2"/>
          <w:numId w:val="1"/>
        </w:numPr>
        <w:tabs>
          <w:tab w:val="left" w:pos="1580"/>
        </w:tabs>
        <w:spacing w:line="264" w:lineRule="auto"/>
        <w:ind w:right="140"/>
        <w:rPr>
          <w:sz w:val="24"/>
        </w:rPr>
      </w:pPr>
      <w:r w:rsidRPr="00935F1C">
        <w:rPr>
          <w:b/>
          <w:sz w:val="24"/>
        </w:rPr>
        <w:t>Saga Pattern</w:t>
      </w:r>
      <w:r w:rsidRPr="00935F1C">
        <w:rPr>
          <w:sz w:val="24"/>
        </w:rPr>
        <w:t xml:space="preserve">: Chia giao dịch lớn thành các bước nhỏ, dễ quản lý và phục hồi khi thất </w:t>
      </w:r>
      <w:r w:rsidRPr="00935F1C">
        <w:rPr>
          <w:spacing w:val="-4"/>
          <w:sz w:val="24"/>
        </w:rPr>
        <w:t>bại.</w:t>
      </w:r>
    </w:p>
    <w:p w:rsidR="007E09D4" w:rsidRPr="00935F1C" w:rsidRDefault="00C36EC9">
      <w:pPr>
        <w:pStyle w:val="ListParagraph"/>
        <w:numPr>
          <w:ilvl w:val="2"/>
          <w:numId w:val="1"/>
        </w:numPr>
        <w:tabs>
          <w:tab w:val="left" w:pos="1580"/>
        </w:tabs>
        <w:spacing w:before="8" w:line="261" w:lineRule="auto"/>
        <w:ind w:right="141"/>
        <w:rPr>
          <w:sz w:val="24"/>
        </w:rPr>
      </w:pPr>
      <w:r w:rsidRPr="00935F1C">
        <w:rPr>
          <w:b/>
          <w:sz w:val="24"/>
        </w:rPr>
        <w:t>Transactional</w:t>
      </w:r>
      <w:r w:rsidRPr="00935F1C">
        <w:rPr>
          <w:b/>
          <w:spacing w:val="22"/>
          <w:sz w:val="24"/>
        </w:rPr>
        <w:t xml:space="preserve"> </w:t>
      </w:r>
      <w:r w:rsidRPr="00935F1C">
        <w:rPr>
          <w:b/>
          <w:sz w:val="24"/>
        </w:rPr>
        <w:t>Outbox Pattern</w:t>
      </w:r>
      <w:r w:rsidRPr="00935F1C">
        <w:rPr>
          <w:sz w:val="24"/>
        </w:rPr>
        <w:t>:</w:t>
      </w:r>
      <w:r w:rsidRPr="00935F1C">
        <w:rPr>
          <w:spacing w:val="22"/>
          <w:sz w:val="24"/>
        </w:rPr>
        <w:t xml:space="preserve"> </w:t>
      </w:r>
      <w:r w:rsidRPr="00935F1C">
        <w:rPr>
          <w:sz w:val="24"/>
        </w:rPr>
        <w:t>Đảm</w:t>
      </w:r>
      <w:r w:rsidRPr="00935F1C">
        <w:rPr>
          <w:spacing w:val="22"/>
          <w:sz w:val="24"/>
        </w:rPr>
        <w:t xml:space="preserve"> </w:t>
      </w:r>
      <w:r w:rsidRPr="00935F1C">
        <w:rPr>
          <w:sz w:val="24"/>
        </w:rPr>
        <w:t>bảo</w:t>
      </w:r>
      <w:r w:rsidRPr="00935F1C">
        <w:rPr>
          <w:spacing w:val="22"/>
          <w:sz w:val="24"/>
        </w:rPr>
        <w:t xml:space="preserve"> </w:t>
      </w:r>
      <w:r w:rsidRPr="00935F1C">
        <w:rPr>
          <w:sz w:val="24"/>
        </w:rPr>
        <w:t>tính</w:t>
      </w:r>
      <w:r w:rsidRPr="00935F1C">
        <w:rPr>
          <w:spacing w:val="24"/>
          <w:sz w:val="24"/>
        </w:rPr>
        <w:t xml:space="preserve"> </w:t>
      </w:r>
      <w:r w:rsidRPr="00935F1C">
        <w:rPr>
          <w:sz w:val="24"/>
        </w:rPr>
        <w:t>nhất</w:t>
      </w:r>
      <w:r w:rsidRPr="00935F1C">
        <w:rPr>
          <w:spacing w:val="22"/>
          <w:sz w:val="24"/>
        </w:rPr>
        <w:t xml:space="preserve"> </w:t>
      </w:r>
      <w:r w:rsidRPr="00935F1C">
        <w:rPr>
          <w:sz w:val="24"/>
        </w:rPr>
        <w:t>quán</w:t>
      </w:r>
      <w:r w:rsidRPr="00935F1C">
        <w:rPr>
          <w:spacing w:val="22"/>
          <w:sz w:val="24"/>
        </w:rPr>
        <w:t xml:space="preserve"> </w:t>
      </w:r>
      <w:r w:rsidRPr="00935F1C">
        <w:rPr>
          <w:sz w:val="24"/>
        </w:rPr>
        <w:t>khi</w:t>
      </w:r>
      <w:r w:rsidRPr="00935F1C">
        <w:rPr>
          <w:spacing w:val="22"/>
          <w:sz w:val="24"/>
        </w:rPr>
        <w:t xml:space="preserve"> </w:t>
      </w:r>
      <w:r w:rsidRPr="00935F1C">
        <w:rPr>
          <w:sz w:val="24"/>
        </w:rPr>
        <w:t>ghi</w:t>
      </w:r>
      <w:r w:rsidRPr="00935F1C">
        <w:rPr>
          <w:spacing w:val="22"/>
          <w:sz w:val="24"/>
        </w:rPr>
        <w:t xml:space="preserve"> </w:t>
      </w:r>
      <w:r w:rsidRPr="00935F1C">
        <w:rPr>
          <w:sz w:val="24"/>
        </w:rPr>
        <w:t>dữ</w:t>
      </w:r>
      <w:r w:rsidRPr="00935F1C">
        <w:rPr>
          <w:spacing w:val="21"/>
          <w:sz w:val="24"/>
        </w:rPr>
        <w:t xml:space="preserve"> </w:t>
      </w:r>
      <w:r w:rsidRPr="00935F1C">
        <w:rPr>
          <w:sz w:val="24"/>
        </w:rPr>
        <w:t>liệu</w:t>
      </w:r>
      <w:r w:rsidRPr="00935F1C">
        <w:rPr>
          <w:spacing w:val="22"/>
          <w:sz w:val="24"/>
        </w:rPr>
        <w:t xml:space="preserve"> </w:t>
      </w:r>
      <w:r w:rsidRPr="00935F1C">
        <w:rPr>
          <w:sz w:val="24"/>
        </w:rPr>
        <w:t>ra</w:t>
      </w:r>
      <w:r w:rsidRPr="00935F1C">
        <w:rPr>
          <w:spacing w:val="21"/>
          <w:sz w:val="24"/>
        </w:rPr>
        <w:t xml:space="preserve"> </w:t>
      </w:r>
      <w:r w:rsidRPr="00935F1C">
        <w:rPr>
          <w:sz w:val="24"/>
        </w:rPr>
        <w:t>cơ</w:t>
      </w:r>
      <w:r w:rsidRPr="00935F1C">
        <w:rPr>
          <w:spacing w:val="22"/>
          <w:sz w:val="24"/>
        </w:rPr>
        <w:t xml:space="preserve"> </w:t>
      </w:r>
      <w:r w:rsidRPr="00935F1C">
        <w:rPr>
          <w:sz w:val="24"/>
        </w:rPr>
        <w:t>sở</w:t>
      </w:r>
      <w:r w:rsidRPr="00935F1C">
        <w:rPr>
          <w:spacing w:val="22"/>
          <w:sz w:val="24"/>
        </w:rPr>
        <w:t xml:space="preserve"> </w:t>
      </w:r>
      <w:r w:rsidRPr="00935F1C">
        <w:rPr>
          <w:sz w:val="24"/>
        </w:rPr>
        <w:t xml:space="preserve">dữ </w:t>
      </w:r>
      <w:r w:rsidRPr="00935F1C">
        <w:rPr>
          <w:spacing w:val="-2"/>
          <w:sz w:val="24"/>
        </w:rPr>
        <w:t>liệu.</w:t>
      </w:r>
    </w:p>
    <w:p w:rsidR="007E09D4" w:rsidRPr="00935F1C" w:rsidRDefault="00C36EC9">
      <w:pPr>
        <w:pStyle w:val="ListParagraph"/>
        <w:numPr>
          <w:ilvl w:val="2"/>
          <w:numId w:val="1"/>
        </w:numPr>
        <w:tabs>
          <w:tab w:val="left" w:pos="1579"/>
        </w:tabs>
        <w:spacing w:before="12"/>
        <w:ind w:left="1579" w:hanging="359"/>
        <w:rPr>
          <w:sz w:val="24"/>
        </w:rPr>
      </w:pPr>
      <w:r w:rsidRPr="00935F1C">
        <w:rPr>
          <w:b/>
          <w:sz w:val="24"/>
        </w:rPr>
        <w:t>Change</w:t>
      </w:r>
      <w:r w:rsidRPr="00935F1C">
        <w:rPr>
          <w:b/>
          <w:spacing w:val="-2"/>
          <w:sz w:val="24"/>
        </w:rPr>
        <w:t xml:space="preserve"> </w:t>
      </w:r>
      <w:r w:rsidRPr="00935F1C">
        <w:rPr>
          <w:b/>
          <w:sz w:val="24"/>
        </w:rPr>
        <w:t>Data</w:t>
      </w:r>
      <w:r w:rsidRPr="00935F1C">
        <w:rPr>
          <w:b/>
          <w:spacing w:val="-1"/>
          <w:sz w:val="24"/>
        </w:rPr>
        <w:t xml:space="preserve"> </w:t>
      </w:r>
      <w:r w:rsidRPr="00935F1C">
        <w:rPr>
          <w:b/>
          <w:sz w:val="24"/>
        </w:rPr>
        <w:t>Capture</w:t>
      </w:r>
      <w:r w:rsidRPr="00935F1C">
        <w:rPr>
          <w:b/>
          <w:spacing w:val="-2"/>
          <w:sz w:val="24"/>
        </w:rPr>
        <w:t xml:space="preserve"> </w:t>
      </w:r>
      <w:r w:rsidRPr="00935F1C">
        <w:rPr>
          <w:b/>
          <w:sz w:val="24"/>
        </w:rPr>
        <w:t>(CDC)</w:t>
      </w:r>
      <w:r w:rsidRPr="00935F1C">
        <w:rPr>
          <w:sz w:val="24"/>
        </w:rPr>
        <w:t>:</w:t>
      </w:r>
      <w:r w:rsidRPr="00935F1C">
        <w:rPr>
          <w:spacing w:val="-1"/>
          <w:sz w:val="24"/>
        </w:rPr>
        <w:t xml:space="preserve"> </w:t>
      </w:r>
      <w:r w:rsidRPr="00935F1C">
        <w:rPr>
          <w:sz w:val="24"/>
        </w:rPr>
        <w:t>Ghi nhận</w:t>
      </w:r>
      <w:r w:rsidRPr="00935F1C">
        <w:rPr>
          <w:spacing w:val="1"/>
          <w:sz w:val="24"/>
        </w:rPr>
        <w:t xml:space="preserve"> </w:t>
      </w:r>
      <w:r w:rsidRPr="00935F1C">
        <w:rPr>
          <w:sz w:val="24"/>
        </w:rPr>
        <w:t>các</w:t>
      </w:r>
      <w:r w:rsidRPr="00935F1C">
        <w:rPr>
          <w:spacing w:val="-2"/>
          <w:sz w:val="24"/>
        </w:rPr>
        <w:t xml:space="preserve"> </w:t>
      </w:r>
      <w:r w:rsidRPr="00935F1C">
        <w:rPr>
          <w:sz w:val="24"/>
        </w:rPr>
        <w:t>thay</w:t>
      </w:r>
      <w:r w:rsidRPr="00935F1C">
        <w:rPr>
          <w:spacing w:val="-1"/>
          <w:sz w:val="24"/>
        </w:rPr>
        <w:t xml:space="preserve"> </w:t>
      </w:r>
      <w:r w:rsidRPr="00935F1C">
        <w:rPr>
          <w:sz w:val="24"/>
        </w:rPr>
        <w:t>đổi</w:t>
      </w:r>
      <w:r w:rsidRPr="00935F1C">
        <w:rPr>
          <w:spacing w:val="-1"/>
          <w:sz w:val="24"/>
        </w:rPr>
        <w:t xml:space="preserve"> </w:t>
      </w:r>
      <w:r w:rsidRPr="00935F1C">
        <w:rPr>
          <w:sz w:val="24"/>
        </w:rPr>
        <w:t>dữ</w:t>
      </w:r>
      <w:r w:rsidRPr="00935F1C">
        <w:rPr>
          <w:spacing w:val="-1"/>
          <w:sz w:val="24"/>
        </w:rPr>
        <w:t xml:space="preserve"> </w:t>
      </w:r>
      <w:r w:rsidRPr="00935F1C">
        <w:rPr>
          <w:sz w:val="24"/>
        </w:rPr>
        <w:t>liệu</w:t>
      </w:r>
      <w:r w:rsidRPr="00935F1C">
        <w:rPr>
          <w:spacing w:val="-1"/>
          <w:sz w:val="24"/>
        </w:rPr>
        <w:t xml:space="preserve"> </w:t>
      </w:r>
      <w:r w:rsidRPr="00935F1C">
        <w:rPr>
          <w:sz w:val="24"/>
        </w:rPr>
        <w:t>để</w:t>
      </w:r>
      <w:r w:rsidRPr="00935F1C">
        <w:rPr>
          <w:spacing w:val="-2"/>
          <w:sz w:val="24"/>
        </w:rPr>
        <w:t xml:space="preserve"> </w:t>
      </w:r>
      <w:r w:rsidRPr="00935F1C">
        <w:rPr>
          <w:sz w:val="24"/>
        </w:rPr>
        <w:t>đồng</w:t>
      </w:r>
      <w:r w:rsidRPr="00935F1C">
        <w:rPr>
          <w:spacing w:val="-1"/>
          <w:sz w:val="24"/>
        </w:rPr>
        <w:t xml:space="preserve"> </w:t>
      </w:r>
      <w:r w:rsidRPr="00935F1C">
        <w:rPr>
          <w:sz w:val="24"/>
        </w:rPr>
        <w:t xml:space="preserve">bộ </w:t>
      </w:r>
      <w:r w:rsidRPr="00935F1C">
        <w:rPr>
          <w:spacing w:val="-4"/>
          <w:sz w:val="24"/>
        </w:rPr>
        <w:t>hóa.</w:t>
      </w:r>
    </w:p>
    <w:p w:rsidR="007E09D4" w:rsidRPr="00935F1C" w:rsidRDefault="007E09D4">
      <w:pPr>
        <w:pStyle w:val="BodyText"/>
        <w:spacing w:before="64"/>
        <w:ind w:left="0" w:firstLine="0"/>
      </w:pPr>
    </w:p>
    <w:p w:rsidR="007E09D4" w:rsidRPr="00935F1C" w:rsidRDefault="00C36EC9">
      <w:pPr>
        <w:pStyle w:val="Heading1"/>
        <w:numPr>
          <w:ilvl w:val="0"/>
          <w:numId w:val="1"/>
        </w:numPr>
        <w:tabs>
          <w:tab w:val="left" w:pos="380"/>
        </w:tabs>
        <w:jc w:val="both"/>
      </w:pPr>
      <w:r w:rsidRPr="00935F1C">
        <w:t>Resilience</w:t>
      </w:r>
      <w:r w:rsidRPr="00935F1C">
        <w:rPr>
          <w:spacing w:val="-3"/>
        </w:rPr>
        <w:t xml:space="preserve"> </w:t>
      </w:r>
      <w:r w:rsidRPr="00935F1C">
        <w:t>và</w:t>
      </w:r>
      <w:r w:rsidRPr="00935F1C">
        <w:rPr>
          <w:spacing w:val="-1"/>
        </w:rPr>
        <w:t xml:space="preserve"> </w:t>
      </w:r>
      <w:r w:rsidRPr="00935F1C">
        <w:t>triển</w:t>
      </w:r>
      <w:r w:rsidRPr="00935F1C">
        <w:rPr>
          <w:spacing w:val="-1"/>
        </w:rPr>
        <w:t xml:space="preserve"> </w:t>
      </w:r>
      <w:r w:rsidRPr="00935F1C">
        <w:t>khai</w:t>
      </w:r>
      <w:r w:rsidRPr="00935F1C">
        <w:rPr>
          <w:spacing w:val="-1"/>
        </w:rPr>
        <w:t xml:space="preserve"> </w:t>
      </w:r>
      <w:r w:rsidRPr="00935F1C">
        <w:t>hệ</w:t>
      </w:r>
      <w:r w:rsidRPr="00935F1C">
        <w:rPr>
          <w:spacing w:val="-2"/>
        </w:rPr>
        <w:t xml:space="preserve"> thống</w:t>
      </w:r>
    </w:p>
    <w:p w:rsidR="007E09D4" w:rsidRPr="00935F1C" w:rsidRDefault="00C36EC9">
      <w:pPr>
        <w:pStyle w:val="BodyText"/>
        <w:spacing w:line="271" w:lineRule="auto"/>
        <w:ind w:left="140" w:right="141" w:firstLine="0"/>
        <w:jc w:val="both"/>
      </w:pPr>
      <w:r w:rsidRPr="00935F1C">
        <w:t>Trong môi trường hệ thống phân tán như microservices, các lỗi không chỉ khó tránh khỏi mà còn có</w:t>
      </w:r>
      <w:r w:rsidRPr="00935F1C">
        <w:rPr>
          <w:spacing w:val="40"/>
        </w:rPr>
        <w:t xml:space="preserve"> </w:t>
      </w:r>
      <w:r w:rsidRPr="00935F1C">
        <w:t xml:space="preserve">thể gây ra hiệu </w:t>
      </w:r>
      <w:r w:rsidRPr="00935F1C">
        <w:t>ứng domino làm gián đoạn toàn bộ dịch vụ. Vì vậy, khả năng chịu lỗi (resilience) và phương pháp triển khai hệ thống hiệu quả là hai yếu tố cốt lõi để đảm bảo tính ổn định và liên tục của hệ thống.</w:t>
      </w:r>
    </w:p>
    <w:p w:rsidR="007E09D4" w:rsidRPr="00935F1C" w:rsidRDefault="00C36EC9">
      <w:pPr>
        <w:pStyle w:val="BodyText"/>
        <w:spacing w:before="0" w:line="271" w:lineRule="auto"/>
        <w:ind w:left="140" w:right="139" w:firstLine="0"/>
        <w:jc w:val="both"/>
      </w:pPr>
      <w:r w:rsidRPr="00935F1C">
        <w:t>Phần này tập trung vào các resilience patterns như Retry, C</w:t>
      </w:r>
      <w:r w:rsidRPr="00935F1C">
        <w:t>ircuit Breaker, Bulkhead, và Timeout, giúp giảm thiểu tác động của lỗi và đảm bảo dịch vụ hoạt động trơn tru ngay cả khi gặp sự cố. Ngoài ra,</w:t>
      </w:r>
      <w:r w:rsidRPr="00935F1C">
        <w:rPr>
          <w:spacing w:val="40"/>
        </w:rPr>
        <w:t xml:space="preserve"> </w:t>
      </w:r>
      <w:r w:rsidRPr="00935F1C">
        <w:t>việc giám sát và quan sát hệ thống thông qua các công cụ như Prometheus, Grafana, và Elastic Stack cũng sẽ được gi</w:t>
      </w:r>
      <w:r w:rsidRPr="00935F1C">
        <w:t>ới thiệu, mang lại khả năng theo dõi và phân tích toàn diện.</w:t>
      </w:r>
    </w:p>
    <w:p w:rsidR="007E09D4" w:rsidRPr="00935F1C" w:rsidRDefault="007E09D4">
      <w:pPr>
        <w:pStyle w:val="BodyText"/>
        <w:spacing w:line="271" w:lineRule="auto"/>
        <w:jc w:val="both"/>
        <w:sectPr w:rsidR="007E09D4" w:rsidRPr="00935F1C">
          <w:pgSz w:w="11910" w:h="16840"/>
          <w:pgMar w:top="1040" w:right="708" w:bottom="1260" w:left="992" w:header="0" w:footer="1016" w:gutter="0"/>
          <w:cols w:space="720"/>
        </w:sectPr>
      </w:pPr>
    </w:p>
    <w:p w:rsidR="007E09D4" w:rsidRPr="00935F1C" w:rsidRDefault="00C36EC9">
      <w:pPr>
        <w:pStyle w:val="BodyText"/>
        <w:spacing w:before="73" w:line="271" w:lineRule="auto"/>
        <w:ind w:left="140" w:right="139" w:firstLine="0"/>
        <w:jc w:val="both"/>
      </w:pPr>
      <w:r w:rsidRPr="00935F1C">
        <w:lastRenderedPageBreak/>
        <w:t>Bên cạnh đó, chúng ta sẽ tìm hiểu các chiến lược triển khai như Blue-Green Deployment, Rolling Deployment, và Canary Deployment – những cách tiếp cận hiện đại để cập nhật hệ thố</w:t>
      </w:r>
      <w:r w:rsidRPr="00935F1C">
        <w:t>ng mà không gây gián đoạn dịch vụ. Cuối cùng, vai trò của Containers và Orchestrators như Docker và Kubernetes trong việc tự động hóa và quản lý quy trình triển khai sẽ được làm rõ.</w:t>
      </w:r>
    </w:p>
    <w:p w:rsidR="007E09D4" w:rsidRPr="00935F1C" w:rsidRDefault="00C36EC9">
      <w:pPr>
        <w:pStyle w:val="Heading1"/>
        <w:numPr>
          <w:ilvl w:val="1"/>
          <w:numId w:val="1"/>
        </w:numPr>
        <w:tabs>
          <w:tab w:val="left" w:pos="859"/>
        </w:tabs>
        <w:spacing w:before="1"/>
        <w:ind w:left="859" w:hanging="359"/>
        <w:jc w:val="both"/>
        <w:rPr>
          <w:b w:val="0"/>
        </w:rPr>
      </w:pPr>
      <w:r w:rsidRPr="00935F1C">
        <w:t>Resilience</w:t>
      </w:r>
      <w:r w:rsidRPr="00935F1C">
        <w:rPr>
          <w:spacing w:val="-5"/>
        </w:rPr>
        <w:t xml:space="preserve"> </w:t>
      </w:r>
      <w:r w:rsidRPr="00935F1C">
        <w:rPr>
          <w:spacing w:val="-2"/>
        </w:rPr>
        <w:t>Patterns</w:t>
      </w:r>
      <w:r w:rsidRPr="00935F1C">
        <w:rPr>
          <w:b w:val="0"/>
          <w:spacing w:val="-2"/>
        </w:rPr>
        <w:t>:</w:t>
      </w:r>
    </w:p>
    <w:p w:rsidR="007E09D4" w:rsidRPr="00935F1C" w:rsidRDefault="00C36EC9">
      <w:pPr>
        <w:pStyle w:val="ListParagraph"/>
        <w:numPr>
          <w:ilvl w:val="2"/>
          <w:numId w:val="1"/>
        </w:numPr>
        <w:tabs>
          <w:tab w:val="left" w:pos="1579"/>
        </w:tabs>
        <w:ind w:left="1579" w:hanging="359"/>
        <w:rPr>
          <w:sz w:val="24"/>
        </w:rPr>
      </w:pPr>
      <w:r w:rsidRPr="00935F1C">
        <w:rPr>
          <w:b/>
          <w:sz w:val="24"/>
        </w:rPr>
        <w:t>Retry</w:t>
      </w:r>
      <w:r w:rsidRPr="00935F1C">
        <w:rPr>
          <w:sz w:val="24"/>
        </w:rPr>
        <w:t>:</w:t>
      </w:r>
      <w:r w:rsidRPr="00935F1C">
        <w:rPr>
          <w:spacing w:val="-3"/>
          <w:sz w:val="24"/>
        </w:rPr>
        <w:t xml:space="preserve"> </w:t>
      </w:r>
      <w:r w:rsidRPr="00935F1C">
        <w:rPr>
          <w:sz w:val="24"/>
        </w:rPr>
        <w:t>Thử</w:t>
      </w:r>
      <w:r w:rsidRPr="00935F1C">
        <w:rPr>
          <w:spacing w:val="-2"/>
          <w:sz w:val="24"/>
        </w:rPr>
        <w:t xml:space="preserve"> </w:t>
      </w:r>
      <w:r w:rsidRPr="00935F1C">
        <w:rPr>
          <w:sz w:val="24"/>
        </w:rPr>
        <w:t>lại</w:t>
      </w:r>
      <w:r w:rsidRPr="00935F1C">
        <w:rPr>
          <w:spacing w:val="-1"/>
          <w:sz w:val="24"/>
        </w:rPr>
        <w:t xml:space="preserve"> </w:t>
      </w:r>
      <w:r w:rsidRPr="00935F1C">
        <w:rPr>
          <w:sz w:val="24"/>
        </w:rPr>
        <w:t>khi</w:t>
      </w:r>
      <w:r w:rsidRPr="00935F1C">
        <w:rPr>
          <w:spacing w:val="-1"/>
          <w:sz w:val="24"/>
        </w:rPr>
        <w:t xml:space="preserve"> </w:t>
      </w:r>
      <w:r w:rsidRPr="00935F1C">
        <w:rPr>
          <w:sz w:val="24"/>
        </w:rPr>
        <w:t>gặp</w:t>
      </w:r>
      <w:r w:rsidRPr="00935F1C">
        <w:rPr>
          <w:spacing w:val="-1"/>
          <w:sz w:val="24"/>
        </w:rPr>
        <w:t xml:space="preserve"> </w:t>
      </w:r>
      <w:r w:rsidRPr="00935F1C">
        <w:rPr>
          <w:sz w:val="24"/>
        </w:rPr>
        <w:t>lỗi</w:t>
      </w:r>
      <w:r w:rsidRPr="00935F1C">
        <w:rPr>
          <w:spacing w:val="-1"/>
          <w:sz w:val="24"/>
        </w:rPr>
        <w:t xml:space="preserve"> </w:t>
      </w:r>
      <w:r w:rsidRPr="00935F1C">
        <w:rPr>
          <w:sz w:val="24"/>
        </w:rPr>
        <w:t xml:space="preserve">tạm </w:t>
      </w:r>
      <w:r w:rsidRPr="00935F1C">
        <w:rPr>
          <w:spacing w:val="-2"/>
          <w:sz w:val="24"/>
        </w:rPr>
        <w:t>thời.</w:t>
      </w:r>
    </w:p>
    <w:p w:rsidR="007E09D4" w:rsidRPr="00935F1C" w:rsidRDefault="00C36EC9">
      <w:pPr>
        <w:pStyle w:val="ListParagraph"/>
        <w:numPr>
          <w:ilvl w:val="2"/>
          <w:numId w:val="1"/>
        </w:numPr>
        <w:tabs>
          <w:tab w:val="left" w:pos="1579"/>
        </w:tabs>
        <w:spacing w:before="28"/>
        <w:ind w:left="1579" w:hanging="359"/>
        <w:rPr>
          <w:sz w:val="24"/>
        </w:rPr>
      </w:pPr>
      <w:r w:rsidRPr="00935F1C">
        <w:rPr>
          <w:b/>
          <w:sz w:val="24"/>
        </w:rPr>
        <w:t>Circuit</w:t>
      </w:r>
      <w:r w:rsidRPr="00935F1C">
        <w:rPr>
          <w:b/>
          <w:spacing w:val="-2"/>
          <w:sz w:val="24"/>
        </w:rPr>
        <w:t xml:space="preserve"> </w:t>
      </w:r>
      <w:r w:rsidRPr="00935F1C">
        <w:rPr>
          <w:b/>
          <w:sz w:val="24"/>
        </w:rPr>
        <w:t>Breaker</w:t>
      </w:r>
      <w:r w:rsidRPr="00935F1C">
        <w:rPr>
          <w:sz w:val="24"/>
        </w:rPr>
        <w:t>:</w:t>
      </w:r>
      <w:r w:rsidRPr="00935F1C">
        <w:rPr>
          <w:spacing w:val="-1"/>
          <w:sz w:val="24"/>
        </w:rPr>
        <w:t xml:space="preserve"> </w:t>
      </w:r>
      <w:r w:rsidRPr="00935F1C">
        <w:rPr>
          <w:sz w:val="24"/>
        </w:rPr>
        <w:t>Ngắt</w:t>
      </w:r>
      <w:r w:rsidRPr="00935F1C">
        <w:rPr>
          <w:spacing w:val="-1"/>
          <w:sz w:val="24"/>
        </w:rPr>
        <w:t xml:space="preserve"> </w:t>
      </w:r>
      <w:r w:rsidRPr="00935F1C">
        <w:rPr>
          <w:sz w:val="24"/>
        </w:rPr>
        <w:t>kết</w:t>
      </w:r>
      <w:r w:rsidRPr="00935F1C">
        <w:rPr>
          <w:spacing w:val="-1"/>
          <w:sz w:val="24"/>
        </w:rPr>
        <w:t xml:space="preserve"> </w:t>
      </w:r>
      <w:r w:rsidRPr="00935F1C">
        <w:rPr>
          <w:sz w:val="24"/>
        </w:rPr>
        <w:t>nối</w:t>
      </w:r>
      <w:r w:rsidRPr="00935F1C">
        <w:rPr>
          <w:spacing w:val="-1"/>
          <w:sz w:val="24"/>
        </w:rPr>
        <w:t xml:space="preserve"> </w:t>
      </w:r>
      <w:r w:rsidRPr="00935F1C">
        <w:rPr>
          <w:sz w:val="24"/>
        </w:rPr>
        <w:t>nếu</w:t>
      </w:r>
      <w:r w:rsidRPr="00935F1C">
        <w:rPr>
          <w:spacing w:val="-1"/>
          <w:sz w:val="24"/>
        </w:rPr>
        <w:t xml:space="preserve"> </w:t>
      </w:r>
      <w:r w:rsidRPr="00935F1C">
        <w:rPr>
          <w:sz w:val="24"/>
        </w:rPr>
        <w:t>phát</w:t>
      </w:r>
      <w:r w:rsidRPr="00935F1C">
        <w:rPr>
          <w:spacing w:val="-1"/>
          <w:sz w:val="24"/>
        </w:rPr>
        <w:t xml:space="preserve"> </w:t>
      </w:r>
      <w:r w:rsidRPr="00935F1C">
        <w:rPr>
          <w:sz w:val="24"/>
        </w:rPr>
        <w:t>hiện</w:t>
      </w:r>
      <w:r w:rsidRPr="00935F1C">
        <w:rPr>
          <w:spacing w:val="-1"/>
          <w:sz w:val="24"/>
        </w:rPr>
        <w:t xml:space="preserve"> </w:t>
      </w:r>
      <w:r w:rsidRPr="00935F1C">
        <w:rPr>
          <w:sz w:val="24"/>
        </w:rPr>
        <w:t>lỗi</w:t>
      </w:r>
      <w:r w:rsidRPr="00935F1C">
        <w:rPr>
          <w:spacing w:val="-1"/>
          <w:sz w:val="24"/>
        </w:rPr>
        <w:t xml:space="preserve"> </w:t>
      </w:r>
      <w:r w:rsidRPr="00935F1C">
        <w:rPr>
          <w:sz w:val="24"/>
        </w:rPr>
        <w:t>thường</w:t>
      </w:r>
      <w:r w:rsidRPr="00935F1C">
        <w:rPr>
          <w:spacing w:val="-1"/>
          <w:sz w:val="24"/>
        </w:rPr>
        <w:t xml:space="preserve"> </w:t>
      </w:r>
      <w:r w:rsidRPr="00935F1C">
        <w:rPr>
          <w:spacing w:val="-2"/>
          <w:sz w:val="24"/>
        </w:rPr>
        <w:t>xuyên.</w:t>
      </w:r>
    </w:p>
    <w:p w:rsidR="007E09D4" w:rsidRPr="00935F1C" w:rsidRDefault="00C36EC9">
      <w:pPr>
        <w:pStyle w:val="ListParagraph"/>
        <w:numPr>
          <w:ilvl w:val="2"/>
          <w:numId w:val="1"/>
        </w:numPr>
        <w:tabs>
          <w:tab w:val="left" w:pos="1579"/>
        </w:tabs>
        <w:spacing w:before="25"/>
        <w:ind w:left="1579" w:hanging="359"/>
        <w:rPr>
          <w:sz w:val="24"/>
        </w:rPr>
      </w:pPr>
      <w:r w:rsidRPr="00935F1C">
        <w:rPr>
          <w:b/>
          <w:sz w:val="24"/>
        </w:rPr>
        <w:t>Bulkhead</w:t>
      </w:r>
      <w:r w:rsidRPr="00935F1C">
        <w:rPr>
          <w:sz w:val="24"/>
        </w:rPr>
        <w:t>:</w:t>
      </w:r>
      <w:r w:rsidRPr="00935F1C">
        <w:rPr>
          <w:spacing w:val="-3"/>
          <w:sz w:val="24"/>
        </w:rPr>
        <w:t xml:space="preserve"> </w:t>
      </w:r>
      <w:r w:rsidRPr="00935F1C">
        <w:rPr>
          <w:sz w:val="24"/>
        </w:rPr>
        <w:t>Phân</w:t>
      </w:r>
      <w:r w:rsidRPr="00935F1C">
        <w:rPr>
          <w:spacing w:val="-1"/>
          <w:sz w:val="24"/>
        </w:rPr>
        <w:t xml:space="preserve"> </w:t>
      </w:r>
      <w:r w:rsidRPr="00935F1C">
        <w:rPr>
          <w:sz w:val="24"/>
        </w:rPr>
        <w:t>vùng tài</w:t>
      </w:r>
      <w:r w:rsidRPr="00935F1C">
        <w:rPr>
          <w:spacing w:val="-3"/>
          <w:sz w:val="24"/>
        </w:rPr>
        <w:t xml:space="preserve"> </w:t>
      </w:r>
      <w:r w:rsidRPr="00935F1C">
        <w:rPr>
          <w:sz w:val="24"/>
        </w:rPr>
        <w:t>nguyên</w:t>
      </w:r>
      <w:r w:rsidRPr="00935F1C">
        <w:rPr>
          <w:spacing w:val="-1"/>
          <w:sz w:val="24"/>
        </w:rPr>
        <w:t xml:space="preserve"> </w:t>
      </w:r>
      <w:r w:rsidRPr="00935F1C">
        <w:rPr>
          <w:sz w:val="24"/>
        </w:rPr>
        <w:t>để</w:t>
      </w:r>
      <w:r w:rsidRPr="00935F1C">
        <w:rPr>
          <w:spacing w:val="-2"/>
          <w:sz w:val="24"/>
        </w:rPr>
        <w:t xml:space="preserve"> </w:t>
      </w:r>
      <w:r w:rsidRPr="00935F1C">
        <w:rPr>
          <w:sz w:val="24"/>
        </w:rPr>
        <w:t>giảm</w:t>
      </w:r>
      <w:r w:rsidRPr="00935F1C">
        <w:rPr>
          <w:spacing w:val="-1"/>
          <w:sz w:val="24"/>
        </w:rPr>
        <w:t xml:space="preserve"> </w:t>
      </w:r>
      <w:r w:rsidRPr="00935F1C">
        <w:rPr>
          <w:sz w:val="24"/>
        </w:rPr>
        <w:t>thiểu</w:t>
      </w:r>
      <w:r w:rsidRPr="00935F1C">
        <w:rPr>
          <w:spacing w:val="-1"/>
          <w:sz w:val="24"/>
        </w:rPr>
        <w:t xml:space="preserve"> </w:t>
      </w:r>
      <w:r w:rsidRPr="00935F1C">
        <w:rPr>
          <w:sz w:val="24"/>
        </w:rPr>
        <w:t>ảnh hưởng</w:t>
      </w:r>
      <w:r w:rsidRPr="00935F1C">
        <w:rPr>
          <w:spacing w:val="-1"/>
          <w:sz w:val="24"/>
        </w:rPr>
        <w:t xml:space="preserve"> </w:t>
      </w:r>
      <w:r w:rsidRPr="00935F1C">
        <w:rPr>
          <w:sz w:val="24"/>
        </w:rPr>
        <w:t>của</w:t>
      </w:r>
      <w:r w:rsidRPr="00935F1C">
        <w:rPr>
          <w:spacing w:val="-1"/>
          <w:sz w:val="24"/>
        </w:rPr>
        <w:t xml:space="preserve"> </w:t>
      </w:r>
      <w:r w:rsidRPr="00935F1C">
        <w:rPr>
          <w:spacing w:val="-4"/>
          <w:sz w:val="24"/>
        </w:rPr>
        <w:t>lỗi.</w:t>
      </w:r>
    </w:p>
    <w:p w:rsidR="007E09D4" w:rsidRPr="00935F1C" w:rsidRDefault="00C36EC9">
      <w:pPr>
        <w:pStyle w:val="ListParagraph"/>
        <w:numPr>
          <w:ilvl w:val="2"/>
          <w:numId w:val="1"/>
        </w:numPr>
        <w:tabs>
          <w:tab w:val="left" w:pos="1579"/>
        </w:tabs>
        <w:spacing w:before="28"/>
        <w:ind w:left="1579" w:hanging="359"/>
        <w:rPr>
          <w:sz w:val="24"/>
        </w:rPr>
      </w:pPr>
      <w:r w:rsidRPr="00935F1C">
        <w:rPr>
          <w:b/>
          <w:sz w:val="24"/>
        </w:rPr>
        <w:t>Timeout</w:t>
      </w:r>
      <w:r w:rsidRPr="00935F1C">
        <w:rPr>
          <w:sz w:val="24"/>
        </w:rPr>
        <w:t>:</w:t>
      </w:r>
      <w:r w:rsidRPr="00935F1C">
        <w:rPr>
          <w:spacing w:val="-4"/>
          <w:sz w:val="24"/>
        </w:rPr>
        <w:t xml:space="preserve"> </w:t>
      </w:r>
      <w:r w:rsidRPr="00935F1C">
        <w:rPr>
          <w:sz w:val="24"/>
        </w:rPr>
        <w:t>Giới</w:t>
      </w:r>
      <w:r w:rsidRPr="00935F1C">
        <w:rPr>
          <w:spacing w:val="-2"/>
          <w:sz w:val="24"/>
        </w:rPr>
        <w:t xml:space="preserve"> </w:t>
      </w:r>
      <w:r w:rsidRPr="00935F1C">
        <w:rPr>
          <w:sz w:val="24"/>
        </w:rPr>
        <w:t>hạn</w:t>
      </w:r>
      <w:r w:rsidRPr="00935F1C">
        <w:rPr>
          <w:spacing w:val="-2"/>
          <w:sz w:val="24"/>
        </w:rPr>
        <w:t xml:space="preserve"> </w:t>
      </w:r>
      <w:r w:rsidRPr="00935F1C">
        <w:rPr>
          <w:sz w:val="24"/>
        </w:rPr>
        <w:t>thời</w:t>
      </w:r>
      <w:r w:rsidRPr="00935F1C">
        <w:rPr>
          <w:spacing w:val="-1"/>
          <w:sz w:val="24"/>
        </w:rPr>
        <w:t xml:space="preserve"> </w:t>
      </w:r>
      <w:r w:rsidRPr="00935F1C">
        <w:rPr>
          <w:sz w:val="24"/>
        </w:rPr>
        <w:t>gian</w:t>
      </w:r>
      <w:r w:rsidRPr="00935F1C">
        <w:rPr>
          <w:spacing w:val="-2"/>
          <w:sz w:val="24"/>
        </w:rPr>
        <w:t xml:space="preserve"> </w:t>
      </w:r>
      <w:r w:rsidRPr="00935F1C">
        <w:rPr>
          <w:sz w:val="24"/>
        </w:rPr>
        <w:t>chờ</w:t>
      </w:r>
      <w:r w:rsidRPr="00935F1C">
        <w:rPr>
          <w:spacing w:val="-2"/>
          <w:sz w:val="24"/>
        </w:rPr>
        <w:t xml:space="preserve"> </w:t>
      </w:r>
      <w:r w:rsidRPr="00935F1C">
        <w:rPr>
          <w:sz w:val="24"/>
        </w:rPr>
        <w:t>phản</w:t>
      </w:r>
      <w:r w:rsidRPr="00935F1C">
        <w:rPr>
          <w:spacing w:val="-1"/>
          <w:sz w:val="24"/>
        </w:rPr>
        <w:t xml:space="preserve"> </w:t>
      </w:r>
      <w:r w:rsidRPr="00935F1C">
        <w:rPr>
          <w:spacing w:val="-4"/>
          <w:sz w:val="24"/>
        </w:rPr>
        <w:t>hồi.</w:t>
      </w:r>
    </w:p>
    <w:p w:rsidR="007E09D4" w:rsidRPr="00935F1C" w:rsidRDefault="00C36EC9">
      <w:pPr>
        <w:pStyle w:val="Heading1"/>
        <w:numPr>
          <w:ilvl w:val="1"/>
          <w:numId w:val="1"/>
        </w:numPr>
        <w:tabs>
          <w:tab w:val="left" w:pos="860"/>
        </w:tabs>
        <w:spacing w:before="28"/>
        <w:rPr>
          <w:b w:val="0"/>
        </w:rPr>
      </w:pPr>
      <w:r w:rsidRPr="00935F1C">
        <w:t>Giám sát</w:t>
      </w:r>
      <w:r w:rsidRPr="00935F1C">
        <w:rPr>
          <w:spacing w:val="-2"/>
        </w:rPr>
        <w:t xml:space="preserve"> </w:t>
      </w:r>
      <w:r w:rsidRPr="00935F1C">
        <w:t>và</w:t>
      </w:r>
      <w:r w:rsidRPr="00935F1C">
        <w:rPr>
          <w:spacing w:val="-1"/>
        </w:rPr>
        <w:t xml:space="preserve"> </w:t>
      </w:r>
      <w:r w:rsidRPr="00935F1C">
        <w:t>quan</w:t>
      </w:r>
      <w:r w:rsidRPr="00935F1C">
        <w:rPr>
          <w:spacing w:val="-1"/>
        </w:rPr>
        <w:t xml:space="preserve"> </w:t>
      </w:r>
      <w:r w:rsidRPr="00935F1C">
        <w:t>sát</w:t>
      </w:r>
      <w:r w:rsidRPr="00935F1C">
        <w:rPr>
          <w:spacing w:val="-2"/>
        </w:rPr>
        <w:t xml:space="preserve"> </w:t>
      </w:r>
      <w:r w:rsidRPr="00935F1C">
        <w:t>hệ</w:t>
      </w:r>
      <w:r w:rsidRPr="00935F1C">
        <w:rPr>
          <w:spacing w:val="-1"/>
        </w:rPr>
        <w:t xml:space="preserve"> </w:t>
      </w:r>
      <w:r w:rsidRPr="00935F1C">
        <w:rPr>
          <w:spacing w:val="-2"/>
        </w:rPr>
        <w:t>thống</w:t>
      </w:r>
      <w:r w:rsidRPr="00935F1C">
        <w:rPr>
          <w:b w:val="0"/>
          <w:spacing w:val="-2"/>
        </w:rPr>
        <w:t>:</w:t>
      </w:r>
    </w:p>
    <w:p w:rsidR="007E09D4" w:rsidRPr="00935F1C" w:rsidRDefault="00C36EC9">
      <w:pPr>
        <w:pStyle w:val="ListParagraph"/>
        <w:numPr>
          <w:ilvl w:val="2"/>
          <w:numId w:val="1"/>
        </w:numPr>
        <w:tabs>
          <w:tab w:val="left" w:pos="1579"/>
        </w:tabs>
        <w:ind w:left="1579" w:hanging="359"/>
        <w:rPr>
          <w:sz w:val="24"/>
        </w:rPr>
      </w:pPr>
      <w:r w:rsidRPr="00935F1C">
        <w:rPr>
          <w:b/>
          <w:sz w:val="24"/>
        </w:rPr>
        <w:t>Prometheus</w:t>
      </w:r>
      <w:r w:rsidRPr="00935F1C">
        <w:rPr>
          <w:sz w:val="24"/>
        </w:rPr>
        <w:t>:</w:t>
      </w:r>
      <w:r w:rsidRPr="00935F1C">
        <w:rPr>
          <w:spacing w:val="-2"/>
          <w:sz w:val="24"/>
        </w:rPr>
        <w:t xml:space="preserve"> </w:t>
      </w:r>
      <w:r w:rsidRPr="00935F1C">
        <w:rPr>
          <w:sz w:val="24"/>
        </w:rPr>
        <w:t>Thu</w:t>
      </w:r>
      <w:r w:rsidRPr="00935F1C">
        <w:rPr>
          <w:spacing w:val="-1"/>
          <w:sz w:val="24"/>
        </w:rPr>
        <w:t xml:space="preserve"> </w:t>
      </w:r>
      <w:r w:rsidRPr="00935F1C">
        <w:rPr>
          <w:sz w:val="24"/>
        </w:rPr>
        <w:t>thập</w:t>
      </w:r>
      <w:r w:rsidRPr="00935F1C">
        <w:rPr>
          <w:spacing w:val="-1"/>
          <w:sz w:val="24"/>
        </w:rPr>
        <w:t xml:space="preserve"> </w:t>
      </w:r>
      <w:r w:rsidRPr="00935F1C">
        <w:rPr>
          <w:sz w:val="24"/>
        </w:rPr>
        <w:t>và</w:t>
      </w:r>
      <w:r w:rsidRPr="00935F1C">
        <w:rPr>
          <w:spacing w:val="-2"/>
          <w:sz w:val="24"/>
        </w:rPr>
        <w:t xml:space="preserve"> </w:t>
      </w:r>
      <w:r w:rsidRPr="00935F1C">
        <w:rPr>
          <w:sz w:val="24"/>
        </w:rPr>
        <w:t>giám</w:t>
      </w:r>
      <w:r w:rsidRPr="00935F1C">
        <w:rPr>
          <w:spacing w:val="-1"/>
          <w:sz w:val="24"/>
        </w:rPr>
        <w:t xml:space="preserve"> </w:t>
      </w:r>
      <w:r w:rsidRPr="00935F1C">
        <w:rPr>
          <w:sz w:val="24"/>
        </w:rPr>
        <w:t>sát</w:t>
      </w:r>
      <w:r w:rsidRPr="00935F1C">
        <w:rPr>
          <w:spacing w:val="-1"/>
          <w:sz w:val="24"/>
        </w:rPr>
        <w:t xml:space="preserve"> </w:t>
      </w:r>
      <w:r w:rsidRPr="00935F1C">
        <w:rPr>
          <w:sz w:val="24"/>
        </w:rPr>
        <w:t>chỉ</w:t>
      </w:r>
      <w:r w:rsidRPr="00935F1C">
        <w:rPr>
          <w:spacing w:val="-1"/>
          <w:sz w:val="24"/>
        </w:rPr>
        <w:t xml:space="preserve"> </w:t>
      </w:r>
      <w:r w:rsidRPr="00935F1C">
        <w:rPr>
          <w:sz w:val="24"/>
        </w:rPr>
        <w:t>số</w:t>
      </w:r>
      <w:r w:rsidRPr="00935F1C">
        <w:rPr>
          <w:spacing w:val="-1"/>
          <w:sz w:val="24"/>
        </w:rPr>
        <w:t xml:space="preserve"> </w:t>
      </w:r>
      <w:r w:rsidRPr="00935F1C">
        <w:rPr>
          <w:sz w:val="24"/>
        </w:rPr>
        <w:t>hiệu</w:t>
      </w:r>
      <w:r w:rsidRPr="00935F1C">
        <w:rPr>
          <w:spacing w:val="-1"/>
          <w:sz w:val="24"/>
        </w:rPr>
        <w:t xml:space="preserve"> </w:t>
      </w:r>
      <w:r w:rsidRPr="00935F1C">
        <w:rPr>
          <w:spacing w:val="-4"/>
          <w:sz w:val="24"/>
        </w:rPr>
        <w:t>năng.</w:t>
      </w:r>
    </w:p>
    <w:p w:rsidR="007E09D4" w:rsidRPr="00935F1C" w:rsidRDefault="00C36EC9">
      <w:pPr>
        <w:pStyle w:val="ListParagraph"/>
        <w:numPr>
          <w:ilvl w:val="2"/>
          <w:numId w:val="1"/>
        </w:numPr>
        <w:tabs>
          <w:tab w:val="left" w:pos="1579"/>
        </w:tabs>
        <w:spacing w:before="28"/>
        <w:ind w:left="1579" w:hanging="359"/>
        <w:rPr>
          <w:sz w:val="24"/>
        </w:rPr>
      </w:pPr>
      <w:r w:rsidRPr="00935F1C">
        <w:rPr>
          <w:b/>
          <w:sz w:val="24"/>
        </w:rPr>
        <w:t>Grafana</w:t>
      </w:r>
      <w:r w:rsidRPr="00935F1C">
        <w:rPr>
          <w:sz w:val="24"/>
        </w:rPr>
        <w:t>:</w:t>
      </w:r>
      <w:r w:rsidRPr="00935F1C">
        <w:rPr>
          <w:spacing w:val="-1"/>
          <w:sz w:val="24"/>
        </w:rPr>
        <w:t xml:space="preserve"> </w:t>
      </w:r>
      <w:r w:rsidRPr="00935F1C">
        <w:rPr>
          <w:sz w:val="24"/>
        </w:rPr>
        <w:t>Trực</w:t>
      </w:r>
      <w:r w:rsidRPr="00935F1C">
        <w:rPr>
          <w:spacing w:val="-2"/>
          <w:sz w:val="24"/>
        </w:rPr>
        <w:t xml:space="preserve"> </w:t>
      </w:r>
      <w:r w:rsidRPr="00935F1C">
        <w:rPr>
          <w:sz w:val="24"/>
        </w:rPr>
        <w:t>quan</w:t>
      </w:r>
      <w:r w:rsidRPr="00935F1C">
        <w:rPr>
          <w:spacing w:val="-1"/>
          <w:sz w:val="24"/>
        </w:rPr>
        <w:t xml:space="preserve"> </w:t>
      </w:r>
      <w:r w:rsidRPr="00935F1C">
        <w:rPr>
          <w:sz w:val="24"/>
        </w:rPr>
        <w:t>hóa</w:t>
      </w:r>
      <w:r w:rsidRPr="00935F1C">
        <w:rPr>
          <w:sz w:val="24"/>
        </w:rPr>
        <w:t xml:space="preserve"> dữ</w:t>
      </w:r>
      <w:r w:rsidRPr="00935F1C">
        <w:rPr>
          <w:spacing w:val="-2"/>
          <w:sz w:val="24"/>
        </w:rPr>
        <w:t xml:space="preserve"> </w:t>
      </w:r>
      <w:r w:rsidRPr="00935F1C">
        <w:rPr>
          <w:sz w:val="24"/>
        </w:rPr>
        <w:t>liệu</w:t>
      </w:r>
      <w:r w:rsidRPr="00935F1C">
        <w:rPr>
          <w:spacing w:val="-1"/>
          <w:sz w:val="24"/>
        </w:rPr>
        <w:t xml:space="preserve"> </w:t>
      </w:r>
      <w:r w:rsidRPr="00935F1C">
        <w:rPr>
          <w:sz w:val="24"/>
        </w:rPr>
        <w:t>giám</w:t>
      </w:r>
      <w:r w:rsidRPr="00935F1C">
        <w:rPr>
          <w:spacing w:val="-1"/>
          <w:sz w:val="24"/>
        </w:rPr>
        <w:t xml:space="preserve"> </w:t>
      </w:r>
      <w:r w:rsidRPr="00935F1C">
        <w:rPr>
          <w:spacing w:val="-4"/>
          <w:sz w:val="24"/>
        </w:rPr>
        <w:t>sát.</w:t>
      </w:r>
    </w:p>
    <w:p w:rsidR="007E09D4" w:rsidRPr="00935F1C" w:rsidRDefault="00C36EC9">
      <w:pPr>
        <w:pStyle w:val="ListParagraph"/>
        <w:numPr>
          <w:ilvl w:val="2"/>
          <w:numId w:val="1"/>
        </w:numPr>
        <w:tabs>
          <w:tab w:val="left" w:pos="1579"/>
        </w:tabs>
        <w:spacing w:before="28"/>
        <w:ind w:left="1579" w:hanging="359"/>
        <w:rPr>
          <w:sz w:val="24"/>
        </w:rPr>
      </w:pPr>
      <w:r w:rsidRPr="00935F1C">
        <w:rPr>
          <w:b/>
          <w:sz w:val="24"/>
        </w:rPr>
        <w:t>Elastic</w:t>
      </w:r>
      <w:r w:rsidRPr="00935F1C">
        <w:rPr>
          <w:b/>
          <w:spacing w:val="-2"/>
          <w:sz w:val="24"/>
        </w:rPr>
        <w:t xml:space="preserve"> </w:t>
      </w:r>
      <w:r w:rsidRPr="00935F1C">
        <w:rPr>
          <w:b/>
          <w:sz w:val="24"/>
        </w:rPr>
        <w:t>Stack</w:t>
      </w:r>
      <w:r w:rsidRPr="00935F1C">
        <w:rPr>
          <w:sz w:val="24"/>
        </w:rPr>
        <w:t>:</w:t>
      </w:r>
      <w:r w:rsidRPr="00935F1C">
        <w:rPr>
          <w:spacing w:val="-1"/>
          <w:sz w:val="24"/>
        </w:rPr>
        <w:t xml:space="preserve"> </w:t>
      </w:r>
      <w:r w:rsidRPr="00935F1C">
        <w:rPr>
          <w:sz w:val="24"/>
        </w:rPr>
        <w:t>Phân</w:t>
      </w:r>
      <w:r w:rsidRPr="00935F1C">
        <w:rPr>
          <w:spacing w:val="-1"/>
          <w:sz w:val="24"/>
        </w:rPr>
        <w:t xml:space="preserve"> </w:t>
      </w:r>
      <w:r w:rsidRPr="00935F1C">
        <w:rPr>
          <w:sz w:val="24"/>
        </w:rPr>
        <w:t>tích nhật</w:t>
      </w:r>
      <w:r w:rsidRPr="00935F1C">
        <w:rPr>
          <w:spacing w:val="-1"/>
          <w:sz w:val="24"/>
        </w:rPr>
        <w:t xml:space="preserve"> </w:t>
      </w:r>
      <w:r w:rsidRPr="00935F1C">
        <w:rPr>
          <w:sz w:val="24"/>
        </w:rPr>
        <w:t>ký</w:t>
      </w:r>
      <w:r w:rsidRPr="00935F1C">
        <w:rPr>
          <w:spacing w:val="-1"/>
          <w:sz w:val="24"/>
        </w:rPr>
        <w:t xml:space="preserve"> </w:t>
      </w:r>
      <w:r w:rsidRPr="00935F1C">
        <w:rPr>
          <w:sz w:val="24"/>
        </w:rPr>
        <w:t>hệ</w:t>
      </w:r>
      <w:r w:rsidRPr="00935F1C">
        <w:rPr>
          <w:spacing w:val="-1"/>
          <w:sz w:val="24"/>
        </w:rPr>
        <w:t xml:space="preserve"> </w:t>
      </w:r>
      <w:r w:rsidRPr="00935F1C">
        <w:rPr>
          <w:spacing w:val="-2"/>
          <w:sz w:val="24"/>
        </w:rPr>
        <w:t>thống.</w:t>
      </w:r>
    </w:p>
    <w:p w:rsidR="007E09D4" w:rsidRPr="00935F1C" w:rsidRDefault="00C36EC9">
      <w:pPr>
        <w:pStyle w:val="Heading1"/>
        <w:numPr>
          <w:ilvl w:val="1"/>
          <w:numId w:val="1"/>
        </w:numPr>
        <w:tabs>
          <w:tab w:val="left" w:pos="860"/>
        </w:tabs>
        <w:spacing w:before="25"/>
        <w:rPr>
          <w:b w:val="0"/>
        </w:rPr>
      </w:pPr>
      <w:r w:rsidRPr="00935F1C">
        <w:t>Chiến</w:t>
      </w:r>
      <w:r w:rsidRPr="00935F1C">
        <w:rPr>
          <w:spacing w:val="-3"/>
        </w:rPr>
        <w:t xml:space="preserve"> </w:t>
      </w:r>
      <w:r w:rsidRPr="00935F1C">
        <w:t>lược</w:t>
      </w:r>
      <w:r w:rsidRPr="00935F1C">
        <w:rPr>
          <w:spacing w:val="-3"/>
        </w:rPr>
        <w:t xml:space="preserve"> </w:t>
      </w:r>
      <w:r w:rsidRPr="00935F1C">
        <w:t>triển</w:t>
      </w:r>
      <w:r w:rsidRPr="00935F1C">
        <w:rPr>
          <w:spacing w:val="-2"/>
        </w:rPr>
        <w:t xml:space="preserve"> khai</w:t>
      </w:r>
      <w:r w:rsidRPr="00935F1C">
        <w:rPr>
          <w:b w:val="0"/>
          <w:spacing w:val="-2"/>
        </w:rPr>
        <w:t>:</w:t>
      </w:r>
    </w:p>
    <w:p w:rsidR="007E09D4" w:rsidRPr="00935F1C" w:rsidRDefault="00C36EC9">
      <w:pPr>
        <w:pStyle w:val="ListParagraph"/>
        <w:numPr>
          <w:ilvl w:val="2"/>
          <w:numId w:val="1"/>
        </w:numPr>
        <w:tabs>
          <w:tab w:val="left" w:pos="1580"/>
        </w:tabs>
        <w:spacing w:line="264" w:lineRule="auto"/>
        <w:ind w:right="139"/>
        <w:rPr>
          <w:sz w:val="24"/>
        </w:rPr>
      </w:pPr>
      <w:r w:rsidRPr="00935F1C">
        <w:rPr>
          <w:b/>
          <w:sz w:val="24"/>
        </w:rPr>
        <w:t>Blue-Green</w:t>
      </w:r>
      <w:r w:rsidRPr="00935F1C">
        <w:rPr>
          <w:b/>
          <w:spacing w:val="32"/>
          <w:sz w:val="24"/>
        </w:rPr>
        <w:t xml:space="preserve"> </w:t>
      </w:r>
      <w:r w:rsidRPr="00935F1C">
        <w:rPr>
          <w:b/>
          <w:sz w:val="24"/>
        </w:rPr>
        <w:t>Deployment</w:t>
      </w:r>
      <w:r w:rsidRPr="00935F1C">
        <w:rPr>
          <w:sz w:val="24"/>
        </w:rPr>
        <w:t>:</w:t>
      </w:r>
      <w:r w:rsidRPr="00935F1C">
        <w:rPr>
          <w:spacing w:val="32"/>
          <w:sz w:val="24"/>
        </w:rPr>
        <w:t xml:space="preserve"> </w:t>
      </w:r>
      <w:r w:rsidRPr="00935F1C">
        <w:rPr>
          <w:sz w:val="24"/>
        </w:rPr>
        <w:t>Giảm</w:t>
      </w:r>
      <w:r w:rsidRPr="00935F1C">
        <w:rPr>
          <w:spacing w:val="32"/>
          <w:sz w:val="24"/>
        </w:rPr>
        <w:t xml:space="preserve"> </w:t>
      </w:r>
      <w:r w:rsidRPr="00935F1C">
        <w:rPr>
          <w:sz w:val="24"/>
        </w:rPr>
        <w:t>thời</w:t>
      </w:r>
      <w:r w:rsidRPr="00935F1C">
        <w:rPr>
          <w:spacing w:val="32"/>
          <w:sz w:val="24"/>
        </w:rPr>
        <w:t xml:space="preserve"> </w:t>
      </w:r>
      <w:r w:rsidRPr="00935F1C">
        <w:rPr>
          <w:sz w:val="24"/>
        </w:rPr>
        <w:t>gian</w:t>
      </w:r>
      <w:r w:rsidRPr="00935F1C">
        <w:rPr>
          <w:spacing w:val="32"/>
          <w:sz w:val="24"/>
        </w:rPr>
        <w:t xml:space="preserve"> </w:t>
      </w:r>
      <w:r w:rsidRPr="00935F1C">
        <w:rPr>
          <w:sz w:val="24"/>
        </w:rPr>
        <w:t>chết</w:t>
      </w:r>
      <w:r w:rsidRPr="00935F1C">
        <w:rPr>
          <w:spacing w:val="30"/>
          <w:sz w:val="24"/>
        </w:rPr>
        <w:t xml:space="preserve"> </w:t>
      </w:r>
      <w:r w:rsidRPr="00935F1C">
        <w:rPr>
          <w:sz w:val="24"/>
        </w:rPr>
        <w:t>bằng</w:t>
      </w:r>
      <w:r w:rsidRPr="00935F1C">
        <w:rPr>
          <w:spacing w:val="32"/>
          <w:sz w:val="24"/>
        </w:rPr>
        <w:t xml:space="preserve"> </w:t>
      </w:r>
      <w:r w:rsidRPr="00935F1C">
        <w:rPr>
          <w:sz w:val="24"/>
        </w:rPr>
        <w:t>cách</w:t>
      </w:r>
      <w:r w:rsidRPr="00935F1C">
        <w:rPr>
          <w:spacing w:val="32"/>
          <w:sz w:val="24"/>
        </w:rPr>
        <w:t xml:space="preserve"> </w:t>
      </w:r>
      <w:r w:rsidRPr="00935F1C">
        <w:rPr>
          <w:sz w:val="24"/>
        </w:rPr>
        <w:t>triển</w:t>
      </w:r>
      <w:r w:rsidRPr="00935F1C">
        <w:rPr>
          <w:spacing w:val="32"/>
          <w:sz w:val="24"/>
        </w:rPr>
        <w:t xml:space="preserve"> </w:t>
      </w:r>
      <w:r w:rsidRPr="00935F1C">
        <w:rPr>
          <w:sz w:val="24"/>
        </w:rPr>
        <w:t>khai</w:t>
      </w:r>
      <w:r w:rsidRPr="00935F1C">
        <w:rPr>
          <w:spacing w:val="32"/>
          <w:sz w:val="24"/>
        </w:rPr>
        <w:t xml:space="preserve"> </w:t>
      </w:r>
      <w:r w:rsidRPr="00935F1C">
        <w:rPr>
          <w:sz w:val="24"/>
        </w:rPr>
        <w:t>vào</w:t>
      </w:r>
      <w:r w:rsidRPr="00935F1C">
        <w:rPr>
          <w:spacing w:val="32"/>
          <w:sz w:val="24"/>
        </w:rPr>
        <w:t xml:space="preserve"> </w:t>
      </w:r>
      <w:r w:rsidRPr="00935F1C">
        <w:rPr>
          <w:sz w:val="24"/>
        </w:rPr>
        <w:t>môi</w:t>
      </w:r>
      <w:r w:rsidRPr="00935F1C">
        <w:rPr>
          <w:spacing w:val="32"/>
          <w:sz w:val="24"/>
        </w:rPr>
        <w:t xml:space="preserve"> </w:t>
      </w:r>
      <w:r w:rsidRPr="00935F1C">
        <w:rPr>
          <w:sz w:val="24"/>
        </w:rPr>
        <w:t xml:space="preserve">trường </w:t>
      </w:r>
      <w:r w:rsidRPr="00935F1C">
        <w:rPr>
          <w:spacing w:val="-4"/>
          <w:sz w:val="24"/>
        </w:rPr>
        <w:t>mới.</w:t>
      </w:r>
    </w:p>
    <w:p w:rsidR="007E09D4" w:rsidRPr="00935F1C" w:rsidRDefault="00C36EC9">
      <w:pPr>
        <w:pStyle w:val="ListParagraph"/>
        <w:numPr>
          <w:ilvl w:val="2"/>
          <w:numId w:val="1"/>
        </w:numPr>
        <w:tabs>
          <w:tab w:val="left" w:pos="1579"/>
        </w:tabs>
        <w:spacing w:before="9"/>
        <w:ind w:left="1579" w:hanging="359"/>
        <w:rPr>
          <w:sz w:val="24"/>
        </w:rPr>
      </w:pPr>
      <w:r w:rsidRPr="00935F1C">
        <w:rPr>
          <w:b/>
          <w:sz w:val="24"/>
        </w:rPr>
        <w:t>Rolling</w:t>
      </w:r>
      <w:r w:rsidRPr="00935F1C">
        <w:rPr>
          <w:b/>
          <w:spacing w:val="-2"/>
          <w:sz w:val="24"/>
        </w:rPr>
        <w:t xml:space="preserve"> </w:t>
      </w:r>
      <w:r w:rsidRPr="00935F1C">
        <w:rPr>
          <w:b/>
          <w:sz w:val="24"/>
        </w:rPr>
        <w:t>Deployment</w:t>
      </w:r>
      <w:r w:rsidRPr="00935F1C">
        <w:rPr>
          <w:sz w:val="24"/>
        </w:rPr>
        <w:t>:</w:t>
      </w:r>
      <w:r w:rsidRPr="00935F1C">
        <w:rPr>
          <w:spacing w:val="-3"/>
          <w:sz w:val="24"/>
        </w:rPr>
        <w:t xml:space="preserve"> </w:t>
      </w:r>
      <w:r w:rsidRPr="00935F1C">
        <w:rPr>
          <w:sz w:val="24"/>
        </w:rPr>
        <w:t>Cập</w:t>
      </w:r>
      <w:r w:rsidRPr="00935F1C">
        <w:rPr>
          <w:spacing w:val="-1"/>
          <w:sz w:val="24"/>
        </w:rPr>
        <w:t xml:space="preserve"> </w:t>
      </w:r>
      <w:r w:rsidRPr="00935F1C">
        <w:rPr>
          <w:sz w:val="24"/>
        </w:rPr>
        <w:t>nhật</w:t>
      </w:r>
      <w:r w:rsidRPr="00935F1C">
        <w:rPr>
          <w:spacing w:val="-1"/>
          <w:sz w:val="24"/>
        </w:rPr>
        <w:t xml:space="preserve"> </w:t>
      </w:r>
      <w:r w:rsidRPr="00935F1C">
        <w:rPr>
          <w:sz w:val="24"/>
        </w:rPr>
        <w:t>lần</w:t>
      </w:r>
      <w:r w:rsidRPr="00935F1C">
        <w:rPr>
          <w:spacing w:val="-1"/>
          <w:sz w:val="24"/>
        </w:rPr>
        <w:t xml:space="preserve"> </w:t>
      </w:r>
      <w:r w:rsidRPr="00935F1C">
        <w:rPr>
          <w:sz w:val="24"/>
        </w:rPr>
        <w:t>lượt</w:t>
      </w:r>
      <w:r w:rsidRPr="00935F1C">
        <w:rPr>
          <w:spacing w:val="-1"/>
          <w:sz w:val="24"/>
        </w:rPr>
        <w:t xml:space="preserve"> </w:t>
      </w:r>
      <w:r w:rsidRPr="00935F1C">
        <w:rPr>
          <w:sz w:val="24"/>
        </w:rPr>
        <w:t>từng</w:t>
      </w:r>
      <w:r w:rsidRPr="00935F1C">
        <w:rPr>
          <w:spacing w:val="-1"/>
          <w:sz w:val="24"/>
        </w:rPr>
        <w:t xml:space="preserve"> </w:t>
      </w:r>
      <w:r w:rsidRPr="00935F1C">
        <w:rPr>
          <w:sz w:val="24"/>
        </w:rPr>
        <w:t>phần</w:t>
      </w:r>
      <w:r w:rsidRPr="00935F1C">
        <w:rPr>
          <w:spacing w:val="-1"/>
          <w:sz w:val="24"/>
        </w:rPr>
        <w:t xml:space="preserve"> </w:t>
      </w:r>
      <w:r w:rsidRPr="00935F1C">
        <w:rPr>
          <w:sz w:val="24"/>
        </w:rPr>
        <w:t>của</w:t>
      </w:r>
      <w:r w:rsidRPr="00935F1C">
        <w:rPr>
          <w:spacing w:val="-2"/>
          <w:sz w:val="24"/>
        </w:rPr>
        <w:t xml:space="preserve"> </w:t>
      </w:r>
      <w:r w:rsidRPr="00935F1C">
        <w:rPr>
          <w:sz w:val="24"/>
        </w:rPr>
        <w:t>hệ</w:t>
      </w:r>
      <w:r w:rsidRPr="00935F1C">
        <w:rPr>
          <w:spacing w:val="-2"/>
          <w:sz w:val="24"/>
        </w:rPr>
        <w:t xml:space="preserve"> thống.</w:t>
      </w:r>
    </w:p>
    <w:p w:rsidR="007E09D4" w:rsidRPr="00935F1C" w:rsidRDefault="00C36EC9">
      <w:pPr>
        <w:pStyle w:val="ListParagraph"/>
        <w:numPr>
          <w:ilvl w:val="2"/>
          <w:numId w:val="1"/>
        </w:numPr>
        <w:tabs>
          <w:tab w:val="left" w:pos="1580"/>
        </w:tabs>
        <w:spacing w:before="28" w:line="264" w:lineRule="auto"/>
        <w:ind w:right="144"/>
        <w:rPr>
          <w:sz w:val="24"/>
        </w:rPr>
      </w:pPr>
      <w:r w:rsidRPr="00935F1C">
        <w:rPr>
          <w:b/>
          <w:sz w:val="24"/>
        </w:rPr>
        <w:t>Canary Deployment</w:t>
      </w:r>
      <w:r w:rsidRPr="00935F1C">
        <w:rPr>
          <w:sz w:val="24"/>
        </w:rPr>
        <w:t xml:space="preserve">: Triển </w:t>
      </w:r>
      <w:r w:rsidRPr="00935F1C">
        <w:rPr>
          <w:sz w:val="24"/>
        </w:rPr>
        <w:t>khai thử nghiệm trên một phần nhỏ trước khi áp dụng toàn hệ thống.</w:t>
      </w:r>
    </w:p>
    <w:p w:rsidR="007E09D4" w:rsidRPr="00935F1C" w:rsidRDefault="007E09D4">
      <w:pPr>
        <w:pStyle w:val="BodyText"/>
        <w:spacing w:before="42"/>
        <w:ind w:left="0" w:firstLine="0"/>
      </w:pPr>
    </w:p>
    <w:p w:rsidR="007E09D4" w:rsidRPr="00935F1C" w:rsidRDefault="00C36EC9">
      <w:pPr>
        <w:pStyle w:val="Heading1"/>
        <w:numPr>
          <w:ilvl w:val="0"/>
          <w:numId w:val="1"/>
        </w:numPr>
        <w:tabs>
          <w:tab w:val="left" w:pos="380"/>
        </w:tabs>
        <w:jc w:val="both"/>
      </w:pPr>
      <w:r w:rsidRPr="00935F1C">
        <w:t>Các</w:t>
      </w:r>
      <w:r w:rsidRPr="00935F1C">
        <w:rPr>
          <w:spacing w:val="-2"/>
        </w:rPr>
        <w:t xml:space="preserve"> </w:t>
      </w:r>
      <w:r w:rsidRPr="00935F1C">
        <w:t>bài</w:t>
      </w:r>
      <w:r w:rsidRPr="00935F1C">
        <w:rPr>
          <w:spacing w:val="-1"/>
        </w:rPr>
        <w:t xml:space="preserve"> </w:t>
      </w:r>
      <w:r w:rsidRPr="00935F1C">
        <w:t>toán</w:t>
      </w:r>
      <w:r w:rsidRPr="00935F1C">
        <w:rPr>
          <w:spacing w:val="-1"/>
        </w:rPr>
        <w:t xml:space="preserve"> </w:t>
      </w:r>
      <w:r w:rsidRPr="00935F1C">
        <w:t>thực</w:t>
      </w:r>
      <w:r w:rsidRPr="00935F1C">
        <w:rPr>
          <w:spacing w:val="-2"/>
        </w:rPr>
        <w:t xml:space="preserve"> </w:t>
      </w:r>
      <w:r w:rsidRPr="00935F1C">
        <w:t>tế và</w:t>
      </w:r>
      <w:r w:rsidRPr="00935F1C">
        <w:rPr>
          <w:spacing w:val="-1"/>
        </w:rPr>
        <w:t xml:space="preserve"> </w:t>
      </w:r>
      <w:r w:rsidRPr="00935F1C">
        <w:t>giải</w:t>
      </w:r>
      <w:r w:rsidRPr="00935F1C">
        <w:rPr>
          <w:spacing w:val="-1"/>
        </w:rPr>
        <w:t xml:space="preserve"> </w:t>
      </w:r>
      <w:r w:rsidRPr="00935F1C">
        <w:rPr>
          <w:spacing w:val="-4"/>
        </w:rPr>
        <w:t>pháp</w:t>
      </w:r>
    </w:p>
    <w:p w:rsidR="007E09D4" w:rsidRPr="00935F1C" w:rsidRDefault="00C36EC9">
      <w:pPr>
        <w:pStyle w:val="BodyText"/>
        <w:spacing w:line="271" w:lineRule="auto"/>
        <w:ind w:left="140" w:right="142" w:firstLine="0"/>
        <w:jc w:val="both"/>
      </w:pPr>
      <w:r w:rsidRPr="00935F1C">
        <w:t>Khi xây dựng và</w:t>
      </w:r>
      <w:r w:rsidRPr="00935F1C">
        <w:rPr>
          <w:spacing w:val="-1"/>
        </w:rPr>
        <w:t xml:space="preserve"> </w:t>
      </w:r>
      <w:r w:rsidRPr="00935F1C">
        <w:t>vận hành các hệ</w:t>
      </w:r>
      <w:r w:rsidRPr="00935F1C">
        <w:rPr>
          <w:spacing w:val="-1"/>
        </w:rPr>
        <w:t xml:space="preserve"> </w:t>
      </w:r>
      <w:r w:rsidRPr="00935F1C">
        <w:t>thống microservices, những bài toán thực tế</w:t>
      </w:r>
      <w:r w:rsidRPr="00935F1C">
        <w:rPr>
          <w:spacing w:val="-1"/>
        </w:rPr>
        <w:t xml:space="preserve"> </w:t>
      </w:r>
      <w:r w:rsidRPr="00935F1C">
        <w:t>thường xuyên xuất hiện, từ quản lý giao tiếp giữa các dịch vụ, tối ưu hóa hiệu</w:t>
      </w:r>
      <w:r w:rsidRPr="00935F1C">
        <w:t xml:space="preserve"> suất, đến xử lý dữ liệu lớn và đảm bảo tính nhất quán trong giao dịch phân tán. Để giải quyết những thách thức này, các kiến trúc sư phần mềm cần áp dụng các giải pháp thực tiễn, linh hoạt và hiệu quả.</w:t>
      </w:r>
    </w:p>
    <w:p w:rsidR="007E09D4" w:rsidRPr="00935F1C" w:rsidRDefault="00C36EC9">
      <w:pPr>
        <w:pStyle w:val="BodyText"/>
        <w:spacing w:before="1"/>
        <w:ind w:left="140" w:firstLine="0"/>
        <w:jc w:val="both"/>
      </w:pPr>
      <w:r w:rsidRPr="00935F1C">
        <w:t>Phần</w:t>
      </w:r>
      <w:r w:rsidRPr="00935F1C">
        <w:rPr>
          <w:spacing w:val="-1"/>
        </w:rPr>
        <w:t xml:space="preserve"> </w:t>
      </w:r>
      <w:r w:rsidRPr="00935F1C">
        <w:t>này</w:t>
      </w:r>
      <w:r w:rsidRPr="00935F1C">
        <w:rPr>
          <w:spacing w:val="-1"/>
        </w:rPr>
        <w:t xml:space="preserve"> </w:t>
      </w:r>
      <w:r w:rsidRPr="00935F1C">
        <w:t>sẽ</w:t>
      </w:r>
      <w:r w:rsidRPr="00935F1C">
        <w:rPr>
          <w:spacing w:val="-2"/>
        </w:rPr>
        <w:t xml:space="preserve"> </w:t>
      </w:r>
      <w:r w:rsidRPr="00935F1C">
        <w:t>đi sâu</w:t>
      </w:r>
      <w:r w:rsidRPr="00935F1C">
        <w:rPr>
          <w:spacing w:val="-1"/>
        </w:rPr>
        <w:t xml:space="preserve"> </w:t>
      </w:r>
      <w:r w:rsidRPr="00935F1C">
        <w:t>vào</w:t>
      </w:r>
      <w:r w:rsidRPr="00935F1C">
        <w:rPr>
          <w:spacing w:val="1"/>
        </w:rPr>
        <w:t xml:space="preserve"> </w:t>
      </w:r>
      <w:r w:rsidRPr="00935F1C">
        <w:t>các</w:t>
      </w:r>
      <w:r w:rsidRPr="00935F1C">
        <w:rPr>
          <w:spacing w:val="-2"/>
        </w:rPr>
        <w:t xml:space="preserve"> </w:t>
      </w:r>
      <w:r w:rsidRPr="00935F1C">
        <w:t>bài toán</w:t>
      </w:r>
      <w:r w:rsidRPr="00935F1C">
        <w:rPr>
          <w:spacing w:val="-1"/>
        </w:rPr>
        <w:t xml:space="preserve"> </w:t>
      </w:r>
      <w:r w:rsidRPr="00935F1C">
        <w:t>phổ</w:t>
      </w:r>
      <w:r w:rsidRPr="00935F1C">
        <w:rPr>
          <w:spacing w:val="-1"/>
        </w:rPr>
        <w:t xml:space="preserve"> </w:t>
      </w:r>
      <w:r w:rsidRPr="00935F1C">
        <w:t>biến</w:t>
      </w:r>
      <w:r w:rsidRPr="00935F1C">
        <w:rPr>
          <w:spacing w:val="-1"/>
        </w:rPr>
        <w:t xml:space="preserve"> </w:t>
      </w:r>
      <w:r w:rsidRPr="00935F1C">
        <w:t>trong</w:t>
      </w:r>
      <w:r w:rsidRPr="00935F1C">
        <w:rPr>
          <w:spacing w:val="2"/>
        </w:rPr>
        <w:t xml:space="preserve"> </w:t>
      </w:r>
      <w:r w:rsidRPr="00935F1C">
        <w:rPr>
          <w:spacing w:val="-2"/>
        </w:rPr>
        <w:t>mi</w:t>
      </w:r>
      <w:r w:rsidRPr="00935F1C">
        <w:rPr>
          <w:spacing w:val="-2"/>
        </w:rPr>
        <w:t>croservices:</w:t>
      </w:r>
    </w:p>
    <w:p w:rsidR="007E09D4" w:rsidRPr="00935F1C" w:rsidRDefault="00C36EC9">
      <w:pPr>
        <w:pStyle w:val="ListParagraph"/>
        <w:numPr>
          <w:ilvl w:val="1"/>
          <w:numId w:val="1"/>
        </w:numPr>
        <w:tabs>
          <w:tab w:val="left" w:pos="500"/>
        </w:tabs>
        <w:spacing w:before="33" w:line="271" w:lineRule="auto"/>
        <w:ind w:left="500" w:right="143"/>
        <w:rPr>
          <w:sz w:val="24"/>
        </w:rPr>
      </w:pPr>
      <w:r w:rsidRPr="00935F1C">
        <w:rPr>
          <w:sz w:val="24"/>
        </w:rPr>
        <w:t>Giao tiếp giữa các dịch vụ: Các vấn đề về độ trễ, giao tiếp đồng bộ và số lượng API calls sẽ được giải quyết thông qua các pattern như Asynchronous Messaging và Service Aggregator.</w:t>
      </w:r>
    </w:p>
    <w:p w:rsidR="007E09D4" w:rsidRPr="00935F1C" w:rsidRDefault="00C36EC9">
      <w:pPr>
        <w:pStyle w:val="ListParagraph"/>
        <w:numPr>
          <w:ilvl w:val="1"/>
          <w:numId w:val="1"/>
        </w:numPr>
        <w:tabs>
          <w:tab w:val="left" w:pos="500"/>
        </w:tabs>
        <w:spacing w:before="1" w:line="271" w:lineRule="auto"/>
        <w:ind w:left="500" w:right="138"/>
        <w:rPr>
          <w:sz w:val="24"/>
        </w:rPr>
      </w:pPr>
      <w:r w:rsidRPr="00935F1C">
        <w:rPr>
          <w:sz w:val="24"/>
        </w:rPr>
        <w:t>Hiệu</w:t>
      </w:r>
      <w:r w:rsidRPr="00935F1C">
        <w:rPr>
          <w:spacing w:val="17"/>
          <w:sz w:val="24"/>
        </w:rPr>
        <w:t xml:space="preserve"> </w:t>
      </w:r>
      <w:r w:rsidRPr="00935F1C">
        <w:rPr>
          <w:sz w:val="24"/>
        </w:rPr>
        <w:t>suất</w:t>
      </w:r>
      <w:r w:rsidRPr="00935F1C">
        <w:rPr>
          <w:spacing w:val="17"/>
          <w:sz w:val="24"/>
        </w:rPr>
        <w:t xml:space="preserve"> </w:t>
      </w:r>
      <w:r w:rsidRPr="00935F1C">
        <w:rPr>
          <w:sz w:val="24"/>
        </w:rPr>
        <w:t>hệ</w:t>
      </w:r>
      <w:r w:rsidRPr="00935F1C">
        <w:rPr>
          <w:spacing w:val="16"/>
          <w:sz w:val="24"/>
        </w:rPr>
        <w:t xml:space="preserve"> </w:t>
      </w:r>
      <w:r w:rsidRPr="00935F1C">
        <w:rPr>
          <w:sz w:val="24"/>
        </w:rPr>
        <w:t>thống:</w:t>
      </w:r>
      <w:r w:rsidRPr="00935F1C">
        <w:rPr>
          <w:spacing w:val="17"/>
          <w:sz w:val="24"/>
        </w:rPr>
        <w:t xml:space="preserve"> </w:t>
      </w:r>
      <w:r w:rsidRPr="00935F1C">
        <w:rPr>
          <w:sz w:val="24"/>
        </w:rPr>
        <w:t>Sử dụng</w:t>
      </w:r>
      <w:r w:rsidRPr="00935F1C">
        <w:rPr>
          <w:spacing w:val="17"/>
          <w:sz w:val="24"/>
        </w:rPr>
        <w:t xml:space="preserve"> </w:t>
      </w:r>
      <w:r w:rsidRPr="00935F1C">
        <w:rPr>
          <w:sz w:val="24"/>
        </w:rPr>
        <w:t>caching</w:t>
      </w:r>
      <w:r w:rsidRPr="00935F1C">
        <w:rPr>
          <w:spacing w:val="17"/>
          <w:sz w:val="24"/>
        </w:rPr>
        <w:t xml:space="preserve"> </w:t>
      </w:r>
      <w:r w:rsidRPr="00935F1C">
        <w:rPr>
          <w:sz w:val="24"/>
        </w:rPr>
        <w:t>phân</w:t>
      </w:r>
      <w:r w:rsidRPr="00935F1C">
        <w:rPr>
          <w:spacing w:val="17"/>
          <w:sz w:val="24"/>
        </w:rPr>
        <w:t xml:space="preserve"> </w:t>
      </w:r>
      <w:r w:rsidRPr="00935F1C">
        <w:rPr>
          <w:sz w:val="24"/>
        </w:rPr>
        <w:t>tán,</w:t>
      </w:r>
      <w:r w:rsidRPr="00935F1C">
        <w:rPr>
          <w:spacing w:val="17"/>
          <w:sz w:val="24"/>
        </w:rPr>
        <w:t xml:space="preserve"> </w:t>
      </w:r>
      <w:r w:rsidRPr="00935F1C">
        <w:rPr>
          <w:sz w:val="24"/>
        </w:rPr>
        <w:t>sharding</w:t>
      </w:r>
      <w:r w:rsidRPr="00935F1C">
        <w:rPr>
          <w:spacing w:val="17"/>
          <w:sz w:val="24"/>
        </w:rPr>
        <w:t xml:space="preserve"> </w:t>
      </w:r>
      <w:r w:rsidRPr="00935F1C">
        <w:rPr>
          <w:sz w:val="24"/>
        </w:rPr>
        <w:t>cơ</w:t>
      </w:r>
      <w:r w:rsidRPr="00935F1C">
        <w:rPr>
          <w:spacing w:val="17"/>
          <w:sz w:val="24"/>
        </w:rPr>
        <w:t xml:space="preserve"> </w:t>
      </w:r>
      <w:r w:rsidRPr="00935F1C">
        <w:rPr>
          <w:sz w:val="24"/>
        </w:rPr>
        <w:t>sở</w:t>
      </w:r>
      <w:r w:rsidRPr="00935F1C">
        <w:rPr>
          <w:spacing w:val="17"/>
          <w:sz w:val="24"/>
        </w:rPr>
        <w:t xml:space="preserve"> </w:t>
      </w:r>
      <w:r w:rsidRPr="00935F1C">
        <w:rPr>
          <w:sz w:val="24"/>
        </w:rPr>
        <w:t>d</w:t>
      </w:r>
      <w:r w:rsidRPr="00935F1C">
        <w:rPr>
          <w:sz w:val="24"/>
        </w:rPr>
        <w:t>ữ</w:t>
      </w:r>
      <w:r w:rsidRPr="00935F1C">
        <w:rPr>
          <w:spacing w:val="16"/>
          <w:sz w:val="24"/>
        </w:rPr>
        <w:t xml:space="preserve"> </w:t>
      </w:r>
      <w:r w:rsidRPr="00935F1C">
        <w:rPr>
          <w:sz w:val="24"/>
        </w:rPr>
        <w:t>liệu,</w:t>
      </w:r>
      <w:r w:rsidRPr="00935F1C">
        <w:rPr>
          <w:spacing w:val="17"/>
          <w:sz w:val="24"/>
        </w:rPr>
        <w:t xml:space="preserve"> </w:t>
      </w:r>
      <w:r w:rsidRPr="00935F1C">
        <w:rPr>
          <w:sz w:val="24"/>
        </w:rPr>
        <w:t>và</w:t>
      </w:r>
      <w:r w:rsidRPr="00935F1C">
        <w:rPr>
          <w:spacing w:val="16"/>
          <w:sz w:val="24"/>
        </w:rPr>
        <w:t xml:space="preserve"> </w:t>
      </w:r>
      <w:r w:rsidRPr="00935F1C">
        <w:rPr>
          <w:sz w:val="24"/>
        </w:rPr>
        <w:t>tối</w:t>
      </w:r>
      <w:r w:rsidRPr="00935F1C">
        <w:rPr>
          <w:spacing w:val="17"/>
          <w:sz w:val="24"/>
        </w:rPr>
        <w:t xml:space="preserve"> </w:t>
      </w:r>
      <w:r w:rsidRPr="00935F1C">
        <w:rPr>
          <w:sz w:val="24"/>
        </w:rPr>
        <w:t>ưu</w:t>
      </w:r>
      <w:r w:rsidRPr="00935F1C">
        <w:rPr>
          <w:spacing w:val="17"/>
          <w:sz w:val="24"/>
        </w:rPr>
        <w:t xml:space="preserve"> </w:t>
      </w:r>
      <w:r w:rsidRPr="00935F1C">
        <w:rPr>
          <w:sz w:val="24"/>
        </w:rPr>
        <w:t>hóa</w:t>
      </w:r>
      <w:r w:rsidRPr="00935F1C">
        <w:rPr>
          <w:spacing w:val="16"/>
          <w:sz w:val="24"/>
        </w:rPr>
        <w:t xml:space="preserve"> </w:t>
      </w:r>
      <w:r w:rsidRPr="00935F1C">
        <w:rPr>
          <w:sz w:val="24"/>
        </w:rPr>
        <w:t>truy</w:t>
      </w:r>
      <w:r w:rsidRPr="00935F1C">
        <w:rPr>
          <w:spacing w:val="17"/>
          <w:sz w:val="24"/>
        </w:rPr>
        <w:t xml:space="preserve"> </w:t>
      </w:r>
      <w:r w:rsidRPr="00935F1C">
        <w:rPr>
          <w:sz w:val="24"/>
        </w:rPr>
        <w:t>vấn</w:t>
      </w:r>
      <w:r w:rsidRPr="00935F1C">
        <w:rPr>
          <w:spacing w:val="17"/>
          <w:sz w:val="24"/>
        </w:rPr>
        <w:t xml:space="preserve"> </w:t>
      </w:r>
      <w:r w:rsidRPr="00935F1C">
        <w:rPr>
          <w:sz w:val="24"/>
        </w:rPr>
        <w:t>để đảm bảo hệ thống hoạt động ổn định dưới tải cao.</w:t>
      </w:r>
    </w:p>
    <w:p w:rsidR="007E09D4" w:rsidRPr="00935F1C" w:rsidRDefault="00C36EC9">
      <w:pPr>
        <w:pStyle w:val="ListParagraph"/>
        <w:numPr>
          <w:ilvl w:val="1"/>
          <w:numId w:val="1"/>
        </w:numPr>
        <w:tabs>
          <w:tab w:val="left" w:pos="500"/>
        </w:tabs>
        <w:spacing w:before="0" w:line="271" w:lineRule="auto"/>
        <w:ind w:left="500" w:right="142"/>
        <w:rPr>
          <w:sz w:val="24"/>
        </w:rPr>
      </w:pPr>
      <w:r w:rsidRPr="00935F1C">
        <w:rPr>
          <w:sz w:val="24"/>
        </w:rPr>
        <w:t>Dữ liệu lớn và event-driven architecture: Quản lý hàng triệu sự kiện mỗi giây bằng cách áp dụng</w:t>
      </w:r>
      <w:r w:rsidRPr="00935F1C">
        <w:rPr>
          <w:spacing w:val="40"/>
          <w:sz w:val="24"/>
        </w:rPr>
        <w:t xml:space="preserve"> </w:t>
      </w:r>
      <w:r w:rsidRPr="00935F1C">
        <w:rPr>
          <w:sz w:val="24"/>
        </w:rPr>
        <w:t>kiến trúc event-driven và stream processing.</w:t>
      </w:r>
    </w:p>
    <w:p w:rsidR="007E09D4" w:rsidRPr="00935F1C" w:rsidRDefault="00C36EC9">
      <w:pPr>
        <w:pStyle w:val="ListParagraph"/>
        <w:numPr>
          <w:ilvl w:val="1"/>
          <w:numId w:val="1"/>
        </w:numPr>
        <w:tabs>
          <w:tab w:val="left" w:pos="500"/>
        </w:tabs>
        <w:spacing w:before="0" w:line="268" w:lineRule="auto"/>
        <w:ind w:left="500" w:right="142"/>
        <w:rPr>
          <w:sz w:val="24"/>
        </w:rPr>
      </w:pPr>
      <w:r w:rsidRPr="00935F1C">
        <w:rPr>
          <w:sz w:val="24"/>
        </w:rPr>
        <w:t>Giao dịch phân tán:</w:t>
      </w:r>
      <w:r w:rsidRPr="00935F1C">
        <w:rPr>
          <w:spacing w:val="15"/>
          <w:sz w:val="24"/>
        </w:rPr>
        <w:t xml:space="preserve"> </w:t>
      </w:r>
      <w:r w:rsidRPr="00935F1C">
        <w:rPr>
          <w:sz w:val="24"/>
        </w:rPr>
        <w:t>Đảm</w:t>
      </w:r>
      <w:r w:rsidRPr="00935F1C">
        <w:rPr>
          <w:spacing w:val="15"/>
          <w:sz w:val="24"/>
        </w:rPr>
        <w:t xml:space="preserve"> </w:t>
      </w:r>
      <w:r w:rsidRPr="00935F1C">
        <w:rPr>
          <w:sz w:val="24"/>
        </w:rPr>
        <w:t>bảo tính</w:t>
      </w:r>
      <w:r w:rsidRPr="00935F1C">
        <w:rPr>
          <w:sz w:val="24"/>
        </w:rPr>
        <w:t xml:space="preserve"> nhất</w:t>
      </w:r>
      <w:r w:rsidRPr="00935F1C">
        <w:rPr>
          <w:spacing w:val="15"/>
          <w:sz w:val="24"/>
        </w:rPr>
        <w:t xml:space="preserve"> </w:t>
      </w:r>
      <w:r w:rsidRPr="00935F1C">
        <w:rPr>
          <w:sz w:val="24"/>
        </w:rPr>
        <w:t>quán và</w:t>
      </w:r>
      <w:r w:rsidRPr="00935F1C">
        <w:rPr>
          <w:spacing w:val="16"/>
          <w:sz w:val="24"/>
        </w:rPr>
        <w:t xml:space="preserve"> </w:t>
      </w:r>
      <w:r w:rsidRPr="00935F1C">
        <w:rPr>
          <w:sz w:val="24"/>
        </w:rPr>
        <w:t>phục hồi</w:t>
      </w:r>
      <w:r w:rsidRPr="00935F1C">
        <w:rPr>
          <w:spacing w:val="15"/>
          <w:sz w:val="24"/>
        </w:rPr>
        <w:t xml:space="preserve"> </w:t>
      </w:r>
      <w:r w:rsidRPr="00935F1C">
        <w:rPr>
          <w:sz w:val="24"/>
        </w:rPr>
        <w:t>khi</w:t>
      </w:r>
      <w:r w:rsidRPr="00935F1C">
        <w:rPr>
          <w:spacing w:val="15"/>
          <w:sz w:val="24"/>
        </w:rPr>
        <w:t xml:space="preserve"> </w:t>
      </w:r>
      <w:r w:rsidRPr="00935F1C">
        <w:rPr>
          <w:sz w:val="24"/>
        </w:rPr>
        <w:t>thất</w:t>
      </w:r>
      <w:r w:rsidRPr="00935F1C">
        <w:rPr>
          <w:spacing w:val="15"/>
          <w:sz w:val="24"/>
        </w:rPr>
        <w:t xml:space="preserve"> </w:t>
      </w:r>
      <w:r w:rsidRPr="00935F1C">
        <w:rPr>
          <w:sz w:val="24"/>
        </w:rPr>
        <w:t>bại</w:t>
      </w:r>
      <w:r w:rsidRPr="00935F1C">
        <w:rPr>
          <w:spacing w:val="15"/>
          <w:sz w:val="24"/>
        </w:rPr>
        <w:t xml:space="preserve"> </w:t>
      </w:r>
      <w:r w:rsidRPr="00935F1C">
        <w:rPr>
          <w:sz w:val="24"/>
        </w:rPr>
        <w:t>với</w:t>
      </w:r>
      <w:r w:rsidRPr="00935F1C">
        <w:rPr>
          <w:spacing w:val="15"/>
          <w:sz w:val="24"/>
        </w:rPr>
        <w:t xml:space="preserve"> </w:t>
      </w:r>
      <w:r w:rsidRPr="00935F1C">
        <w:rPr>
          <w:sz w:val="24"/>
        </w:rPr>
        <w:t>các giải</w:t>
      </w:r>
      <w:r w:rsidRPr="00935F1C">
        <w:rPr>
          <w:spacing w:val="15"/>
          <w:sz w:val="24"/>
        </w:rPr>
        <w:t xml:space="preserve"> </w:t>
      </w:r>
      <w:r w:rsidRPr="00935F1C">
        <w:rPr>
          <w:sz w:val="24"/>
        </w:rPr>
        <w:t>pháp như Saga Pattern, CQRS, và Event Sourcing.</w:t>
      </w:r>
    </w:p>
    <w:p w:rsidR="007E09D4" w:rsidRPr="00935F1C" w:rsidRDefault="00C36EC9">
      <w:pPr>
        <w:pStyle w:val="BodyText"/>
        <w:spacing w:before="4"/>
        <w:ind w:left="140" w:firstLine="0"/>
      </w:pPr>
      <w:r w:rsidRPr="00935F1C">
        <w:t>Ngoài</w:t>
      </w:r>
      <w:r w:rsidRPr="00935F1C">
        <w:rPr>
          <w:spacing w:val="7"/>
        </w:rPr>
        <w:t xml:space="preserve"> </w:t>
      </w:r>
      <w:r w:rsidRPr="00935F1C">
        <w:t>ra,</w:t>
      </w:r>
      <w:r w:rsidRPr="00935F1C">
        <w:rPr>
          <w:spacing w:val="9"/>
        </w:rPr>
        <w:t xml:space="preserve"> </w:t>
      </w:r>
      <w:r w:rsidRPr="00935F1C">
        <w:t>phần</w:t>
      </w:r>
      <w:r w:rsidRPr="00935F1C">
        <w:rPr>
          <w:spacing w:val="11"/>
        </w:rPr>
        <w:t xml:space="preserve"> </w:t>
      </w:r>
      <w:r w:rsidRPr="00935F1C">
        <w:t>này</w:t>
      </w:r>
      <w:r w:rsidRPr="00935F1C">
        <w:rPr>
          <w:spacing w:val="12"/>
        </w:rPr>
        <w:t xml:space="preserve"> </w:t>
      </w:r>
      <w:r w:rsidRPr="00935F1C">
        <w:t>cũng</w:t>
      </w:r>
      <w:r w:rsidRPr="00935F1C">
        <w:rPr>
          <w:spacing w:val="11"/>
        </w:rPr>
        <w:t xml:space="preserve"> </w:t>
      </w:r>
      <w:r w:rsidRPr="00935F1C">
        <w:t>nhấn</w:t>
      </w:r>
      <w:r w:rsidRPr="00935F1C">
        <w:rPr>
          <w:spacing w:val="9"/>
        </w:rPr>
        <w:t xml:space="preserve"> </w:t>
      </w:r>
      <w:r w:rsidRPr="00935F1C">
        <w:t>mạnh</w:t>
      </w:r>
      <w:r w:rsidRPr="00935F1C">
        <w:rPr>
          <w:spacing w:val="9"/>
        </w:rPr>
        <w:t xml:space="preserve"> </w:t>
      </w:r>
      <w:r w:rsidRPr="00935F1C">
        <w:t>tầm</w:t>
      </w:r>
      <w:r w:rsidRPr="00935F1C">
        <w:rPr>
          <w:spacing w:val="9"/>
        </w:rPr>
        <w:t xml:space="preserve"> </w:t>
      </w:r>
      <w:r w:rsidRPr="00935F1C">
        <w:t>quan</w:t>
      </w:r>
      <w:r w:rsidRPr="00935F1C">
        <w:rPr>
          <w:spacing w:val="9"/>
        </w:rPr>
        <w:t xml:space="preserve"> </w:t>
      </w:r>
      <w:r w:rsidRPr="00935F1C">
        <w:t>trọng</w:t>
      </w:r>
      <w:r w:rsidRPr="00935F1C">
        <w:rPr>
          <w:spacing w:val="9"/>
        </w:rPr>
        <w:t xml:space="preserve"> </w:t>
      </w:r>
      <w:r w:rsidRPr="00935F1C">
        <w:t>của</w:t>
      </w:r>
      <w:r w:rsidRPr="00935F1C">
        <w:rPr>
          <w:spacing w:val="10"/>
        </w:rPr>
        <w:t xml:space="preserve"> </w:t>
      </w:r>
      <w:r w:rsidRPr="00935F1C">
        <w:t>việc</w:t>
      </w:r>
      <w:r w:rsidRPr="00935F1C">
        <w:rPr>
          <w:spacing w:val="11"/>
        </w:rPr>
        <w:t xml:space="preserve"> </w:t>
      </w:r>
      <w:r w:rsidRPr="00935F1C">
        <w:t>lựa</w:t>
      </w:r>
      <w:r w:rsidRPr="00935F1C">
        <w:rPr>
          <w:spacing w:val="10"/>
        </w:rPr>
        <w:t xml:space="preserve"> </w:t>
      </w:r>
      <w:r w:rsidRPr="00935F1C">
        <w:t>chọn</w:t>
      </w:r>
      <w:r w:rsidRPr="00935F1C">
        <w:rPr>
          <w:spacing w:val="9"/>
        </w:rPr>
        <w:t xml:space="preserve"> </w:t>
      </w:r>
      <w:r w:rsidRPr="00935F1C">
        <w:t>giải</w:t>
      </w:r>
      <w:r w:rsidRPr="00935F1C">
        <w:rPr>
          <w:spacing w:val="10"/>
        </w:rPr>
        <w:t xml:space="preserve"> </w:t>
      </w:r>
      <w:r w:rsidRPr="00935F1C">
        <w:t>pháp</w:t>
      </w:r>
      <w:r w:rsidRPr="00935F1C">
        <w:rPr>
          <w:spacing w:val="8"/>
        </w:rPr>
        <w:t xml:space="preserve"> </w:t>
      </w:r>
      <w:r w:rsidRPr="00935F1C">
        <w:t>phù</w:t>
      </w:r>
      <w:r w:rsidRPr="00935F1C">
        <w:rPr>
          <w:spacing w:val="12"/>
        </w:rPr>
        <w:t xml:space="preserve"> </w:t>
      </w:r>
      <w:r w:rsidRPr="00935F1C">
        <w:t>hợp</w:t>
      </w:r>
      <w:r w:rsidRPr="00935F1C">
        <w:rPr>
          <w:spacing w:val="8"/>
        </w:rPr>
        <w:t xml:space="preserve"> </w:t>
      </w:r>
      <w:r w:rsidRPr="00935F1C">
        <w:t>với</w:t>
      </w:r>
      <w:r w:rsidRPr="00935F1C">
        <w:rPr>
          <w:spacing w:val="10"/>
        </w:rPr>
        <w:t xml:space="preserve"> </w:t>
      </w:r>
      <w:r w:rsidRPr="00935F1C">
        <w:t>nhu</w:t>
      </w:r>
      <w:r w:rsidRPr="00935F1C">
        <w:rPr>
          <w:spacing w:val="12"/>
        </w:rPr>
        <w:t xml:space="preserve"> </w:t>
      </w:r>
      <w:r w:rsidRPr="00935F1C">
        <w:rPr>
          <w:spacing w:val="-5"/>
        </w:rPr>
        <w:t>cầu</w:t>
      </w:r>
    </w:p>
    <w:p w:rsidR="007E09D4" w:rsidRPr="00935F1C" w:rsidRDefault="00C36EC9">
      <w:pPr>
        <w:pStyle w:val="BodyText"/>
        <w:ind w:left="140" w:firstLine="0"/>
      </w:pPr>
      <w:r w:rsidRPr="00935F1C">
        <w:t>kinh</w:t>
      </w:r>
      <w:r w:rsidRPr="00935F1C">
        <w:rPr>
          <w:spacing w:val="-1"/>
        </w:rPr>
        <w:t xml:space="preserve"> </w:t>
      </w:r>
      <w:r w:rsidRPr="00935F1C">
        <w:t>doanh và</w:t>
      </w:r>
      <w:r w:rsidRPr="00935F1C">
        <w:rPr>
          <w:spacing w:val="-2"/>
        </w:rPr>
        <w:t xml:space="preserve"> </w:t>
      </w:r>
      <w:r w:rsidRPr="00935F1C">
        <w:t>quy mô hệ thống, thay vì</w:t>
      </w:r>
      <w:r w:rsidRPr="00935F1C">
        <w:rPr>
          <w:spacing w:val="-1"/>
        </w:rPr>
        <w:t xml:space="preserve"> </w:t>
      </w:r>
      <w:r w:rsidRPr="00935F1C">
        <w:t>cố gắng áp</w:t>
      </w:r>
      <w:r w:rsidRPr="00935F1C">
        <w:rPr>
          <w:spacing w:val="-1"/>
        </w:rPr>
        <w:t xml:space="preserve"> </w:t>
      </w:r>
      <w:r w:rsidRPr="00935F1C">
        <w:t xml:space="preserve">dụng công </w:t>
      </w:r>
      <w:r w:rsidRPr="00935F1C">
        <w:t>nghệ</w:t>
      </w:r>
      <w:r w:rsidRPr="00935F1C">
        <w:rPr>
          <w:spacing w:val="-2"/>
        </w:rPr>
        <w:t xml:space="preserve"> </w:t>
      </w:r>
      <w:r w:rsidRPr="00935F1C">
        <w:t>mới một cách</w:t>
      </w:r>
      <w:r w:rsidRPr="00935F1C">
        <w:rPr>
          <w:spacing w:val="-1"/>
        </w:rPr>
        <w:t xml:space="preserve"> </w:t>
      </w:r>
      <w:r w:rsidRPr="00935F1C">
        <w:t xml:space="preserve">không cần </w:t>
      </w:r>
      <w:r w:rsidRPr="00935F1C">
        <w:rPr>
          <w:spacing w:val="-2"/>
        </w:rPr>
        <w:t>thiết.</w:t>
      </w:r>
    </w:p>
    <w:p w:rsidR="007E09D4" w:rsidRPr="00935F1C" w:rsidRDefault="00C36EC9">
      <w:pPr>
        <w:pStyle w:val="Heading1"/>
        <w:numPr>
          <w:ilvl w:val="0"/>
          <w:numId w:val="2"/>
        </w:numPr>
        <w:tabs>
          <w:tab w:val="left" w:pos="860"/>
        </w:tabs>
        <w:spacing w:before="36"/>
        <w:rPr>
          <w:b w:val="0"/>
        </w:rPr>
      </w:pPr>
      <w:r w:rsidRPr="00935F1C">
        <w:t>Giao</w:t>
      </w:r>
      <w:r w:rsidRPr="00935F1C">
        <w:rPr>
          <w:spacing w:val="-1"/>
        </w:rPr>
        <w:t xml:space="preserve"> </w:t>
      </w:r>
      <w:r w:rsidRPr="00935F1C">
        <w:t>tiếp</w:t>
      </w:r>
      <w:r w:rsidRPr="00935F1C">
        <w:rPr>
          <w:spacing w:val="-1"/>
        </w:rPr>
        <w:t xml:space="preserve"> </w:t>
      </w:r>
      <w:r w:rsidRPr="00935F1C">
        <w:t>giữa</w:t>
      </w:r>
      <w:r w:rsidRPr="00935F1C">
        <w:rPr>
          <w:spacing w:val="-2"/>
        </w:rPr>
        <w:t xml:space="preserve"> </w:t>
      </w:r>
      <w:r w:rsidRPr="00935F1C">
        <w:t>các</w:t>
      </w:r>
      <w:r w:rsidRPr="00935F1C">
        <w:rPr>
          <w:spacing w:val="-1"/>
        </w:rPr>
        <w:t xml:space="preserve"> </w:t>
      </w:r>
      <w:r w:rsidRPr="00935F1C">
        <w:t>dịch</w:t>
      </w:r>
      <w:r w:rsidRPr="00935F1C">
        <w:rPr>
          <w:spacing w:val="-1"/>
        </w:rPr>
        <w:t xml:space="preserve"> </w:t>
      </w:r>
      <w:r w:rsidRPr="00935F1C">
        <w:rPr>
          <w:spacing w:val="-5"/>
        </w:rPr>
        <w:t>vụ</w:t>
      </w:r>
      <w:r w:rsidRPr="00935F1C">
        <w:rPr>
          <w:b w:val="0"/>
          <w:spacing w:val="-5"/>
        </w:rPr>
        <w:t>:</w:t>
      </w:r>
    </w:p>
    <w:p w:rsidR="007E09D4" w:rsidRPr="00935F1C" w:rsidRDefault="00C36EC9">
      <w:pPr>
        <w:pStyle w:val="ListParagraph"/>
        <w:numPr>
          <w:ilvl w:val="1"/>
          <w:numId w:val="2"/>
        </w:numPr>
        <w:tabs>
          <w:tab w:val="left" w:pos="1579"/>
        </w:tabs>
        <w:ind w:left="1579" w:hanging="359"/>
        <w:rPr>
          <w:sz w:val="24"/>
        </w:rPr>
      </w:pPr>
      <w:r w:rsidRPr="00935F1C">
        <w:rPr>
          <w:sz w:val="24"/>
        </w:rPr>
        <w:t>Vấn</w:t>
      </w:r>
      <w:r w:rsidRPr="00935F1C">
        <w:rPr>
          <w:spacing w:val="-1"/>
          <w:sz w:val="24"/>
        </w:rPr>
        <w:t xml:space="preserve"> </w:t>
      </w:r>
      <w:r w:rsidRPr="00935F1C">
        <w:rPr>
          <w:sz w:val="24"/>
        </w:rPr>
        <w:t>đề: Giao</w:t>
      </w:r>
      <w:r w:rsidRPr="00935F1C">
        <w:rPr>
          <w:spacing w:val="-1"/>
          <w:sz w:val="24"/>
        </w:rPr>
        <w:t xml:space="preserve"> </w:t>
      </w:r>
      <w:r w:rsidRPr="00935F1C">
        <w:rPr>
          <w:sz w:val="24"/>
        </w:rPr>
        <w:t>tiếp đồng</w:t>
      </w:r>
      <w:r w:rsidRPr="00935F1C">
        <w:rPr>
          <w:spacing w:val="-1"/>
          <w:sz w:val="24"/>
        </w:rPr>
        <w:t xml:space="preserve"> </w:t>
      </w:r>
      <w:r w:rsidRPr="00935F1C">
        <w:rPr>
          <w:sz w:val="24"/>
        </w:rPr>
        <w:t>bộ giữa</w:t>
      </w:r>
      <w:r w:rsidRPr="00935F1C">
        <w:rPr>
          <w:spacing w:val="-2"/>
          <w:sz w:val="24"/>
        </w:rPr>
        <w:t xml:space="preserve"> </w:t>
      </w:r>
      <w:r w:rsidRPr="00935F1C">
        <w:rPr>
          <w:sz w:val="24"/>
        </w:rPr>
        <w:t>các</w:t>
      </w:r>
      <w:r w:rsidRPr="00935F1C">
        <w:rPr>
          <w:spacing w:val="-1"/>
          <w:sz w:val="24"/>
        </w:rPr>
        <w:t xml:space="preserve"> </w:t>
      </w:r>
      <w:r w:rsidRPr="00935F1C">
        <w:rPr>
          <w:sz w:val="24"/>
        </w:rPr>
        <w:t>dịch</w:t>
      </w:r>
      <w:r w:rsidRPr="00935F1C">
        <w:rPr>
          <w:spacing w:val="-1"/>
          <w:sz w:val="24"/>
        </w:rPr>
        <w:t xml:space="preserve"> </w:t>
      </w:r>
      <w:r w:rsidRPr="00935F1C">
        <w:rPr>
          <w:sz w:val="24"/>
        </w:rPr>
        <w:t>vụ gây</w:t>
      </w:r>
      <w:r w:rsidRPr="00935F1C">
        <w:rPr>
          <w:spacing w:val="-1"/>
          <w:sz w:val="24"/>
        </w:rPr>
        <w:t xml:space="preserve"> </w:t>
      </w:r>
      <w:r w:rsidRPr="00935F1C">
        <w:rPr>
          <w:sz w:val="24"/>
        </w:rPr>
        <w:t>ra</w:t>
      </w:r>
      <w:r w:rsidRPr="00935F1C">
        <w:rPr>
          <w:spacing w:val="1"/>
          <w:sz w:val="24"/>
        </w:rPr>
        <w:t xml:space="preserve"> </w:t>
      </w:r>
      <w:r w:rsidRPr="00935F1C">
        <w:rPr>
          <w:sz w:val="24"/>
        </w:rPr>
        <w:t>độ</w:t>
      </w:r>
      <w:r w:rsidRPr="00935F1C">
        <w:rPr>
          <w:spacing w:val="-1"/>
          <w:sz w:val="24"/>
        </w:rPr>
        <w:t xml:space="preserve"> </w:t>
      </w:r>
      <w:r w:rsidRPr="00935F1C">
        <w:rPr>
          <w:sz w:val="24"/>
        </w:rPr>
        <w:t>trễ</w:t>
      </w:r>
      <w:r w:rsidRPr="00935F1C">
        <w:rPr>
          <w:spacing w:val="-1"/>
          <w:sz w:val="24"/>
        </w:rPr>
        <w:t xml:space="preserve"> </w:t>
      </w:r>
      <w:r w:rsidRPr="00935F1C">
        <w:rPr>
          <w:spacing w:val="-4"/>
          <w:sz w:val="24"/>
        </w:rPr>
        <w:t>cao.</w:t>
      </w:r>
    </w:p>
    <w:p w:rsidR="007E09D4" w:rsidRPr="00935F1C" w:rsidRDefault="00C36EC9">
      <w:pPr>
        <w:pStyle w:val="ListParagraph"/>
        <w:numPr>
          <w:ilvl w:val="1"/>
          <w:numId w:val="2"/>
        </w:numPr>
        <w:tabs>
          <w:tab w:val="left" w:pos="1579"/>
        </w:tabs>
        <w:spacing w:before="28"/>
        <w:ind w:left="1579" w:hanging="359"/>
        <w:rPr>
          <w:sz w:val="24"/>
        </w:rPr>
      </w:pPr>
      <w:r w:rsidRPr="00935F1C">
        <w:rPr>
          <w:sz w:val="24"/>
        </w:rPr>
        <w:t>Giải</w:t>
      </w:r>
      <w:r w:rsidRPr="00935F1C">
        <w:rPr>
          <w:spacing w:val="-1"/>
          <w:sz w:val="24"/>
        </w:rPr>
        <w:t xml:space="preserve"> </w:t>
      </w:r>
      <w:r w:rsidRPr="00935F1C">
        <w:rPr>
          <w:sz w:val="24"/>
        </w:rPr>
        <w:t>pháp:</w:t>
      </w:r>
      <w:r w:rsidRPr="00935F1C">
        <w:rPr>
          <w:spacing w:val="-1"/>
          <w:sz w:val="24"/>
        </w:rPr>
        <w:t xml:space="preserve"> </w:t>
      </w:r>
      <w:r w:rsidRPr="00935F1C">
        <w:rPr>
          <w:sz w:val="24"/>
        </w:rPr>
        <w:t>Sử</w:t>
      </w:r>
      <w:r w:rsidRPr="00935F1C">
        <w:rPr>
          <w:spacing w:val="-2"/>
          <w:sz w:val="24"/>
        </w:rPr>
        <w:t xml:space="preserve"> </w:t>
      </w:r>
      <w:r w:rsidRPr="00935F1C">
        <w:rPr>
          <w:sz w:val="24"/>
        </w:rPr>
        <w:t>dụng</w:t>
      </w:r>
      <w:r w:rsidRPr="00935F1C">
        <w:rPr>
          <w:spacing w:val="-1"/>
          <w:sz w:val="24"/>
        </w:rPr>
        <w:t xml:space="preserve"> </w:t>
      </w:r>
      <w:r w:rsidRPr="00935F1C">
        <w:rPr>
          <w:sz w:val="24"/>
        </w:rPr>
        <w:t>giao</w:t>
      </w:r>
      <w:r w:rsidRPr="00935F1C">
        <w:rPr>
          <w:spacing w:val="-1"/>
          <w:sz w:val="24"/>
        </w:rPr>
        <w:t xml:space="preserve"> </w:t>
      </w:r>
      <w:r w:rsidRPr="00935F1C">
        <w:rPr>
          <w:sz w:val="24"/>
        </w:rPr>
        <w:t>tiếp</w:t>
      </w:r>
      <w:r w:rsidRPr="00935F1C">
        <w:rPr>
          <w:spacing w:val="-1"/>
          <w:sz w:val="24"/>
        </w:rPr>
        <w:t xml:space="preserve"> </w:t>
      </w:r>
      <w:r w:rsidRPr="00935F1C">
        <w:rPr>
          <w:sz w:val="24"/>
        </w:rPr>
        <w:t>bất</w:t>
      </w:r>
      <w:r w:rsidRPr="00935F1C">
        <w:rPr>
          <w:spacing w:val="-1"/>
          <w:sz w:val="24"/>
        </w:rPr>
        <w:t xml:space="preserve"> </w:t>
      </w:r>
      <w:r w:rsidRPr="00935F1C">
        <w:rPr>
          <w:sz w:val="24"/>
        </w:rPr>
        <w:t>đồng</w:t>
      </w:r>
      <w:r w:rsidRPr="00935F1C">
        <w:rPr>
          <w:spacing w:val="-1"/>
          <w:sz w:val="24"/>
        </w:rPr>
        <w:t xml:space="preserve"> </w:t>
      </w:r>
      <w:r w:rsidRPr="00935F1C">
        <w:rPr>
          <w:sz w:val="24"/>
        </w:rPr>
        <w:t>bộ</w:t>
      </w:r>
      <w:r w:rsidRPr="00935F1C">
        <w:rPr>
          <w:spacing w:val="-1"/>
          <w:sz w:val="24"/>
        </w:rPr>
        <w:t xml:space="preserve"> </w:t>
      </w:r>
      <w:r w:rsidRPr="00935F1C">
        <w:rPr>
          <w:sz w:val="24"/>
        </w:rPr>
        <w:t>với</w:t>
      </w:r>
      <w:r w:rsidRPr="00935F1C">
        <w:rPr>
          <w:spacing w:val="-1"/>
          <w:sz w:val="24"/>
        </w:rPr>
        <w:t xml:space="preserve"> </w:t>
      </w:r>
      <w:r w:rsidRPr="00935F1C">
        <w:rPr>
          <w:sz w:val="24"/>
        </w:rPr>
        <w:t>Event-driven</w:t>
      </w:r>
      <w:r w:rsidRPr="00935F1C">
        <w:rPr>
          <w:spacing w:val="-1"/>
          <w:sz w:val="24"/>
        </w:rPr>
        <w:t xml:space="preserve"> </w:t>
      </w:r>
      <w:r w:rsidRPr="00935F1C">
        <w:rPr>
          <w:spacing w:val="-2"/>
          <w:sz w:val="24"/>
        </w:rPr>
        <w:t>Architecture.</w:t>
      </w:r>
    </w:p>
    <w:p w:rsidR="007E09D4" w:rsidRPr="00935F1C" w:rsidRDefault="00C36EC9">
      <w:pPr>
        <w:pStyle w:val="Heading1"/>
        <w:numPr>
          <w:ilvl w:val="0"/>
          <w:numId w:val="2"/>
        </w:numPr>
        <w:tabs>
          <w:tab w:val="left" w:pos="860"/>
        </w:tabs>
        <w:spacing w:before="25"/>
        <w:rPr>
          <w:b w:val="0"/>
        </w:rPr>
      </w:pPr>
      <w:r w:rsidRPr="00935F1C">
        <w:t>Hiệu</w:t>
      </w:r>
      <w:r w:rsidRPr="00935F1C">
        <w:rPr>
          <w:spacing w:val="-1"/>
        </w:rPr>
        <w:t xml:space="preserve"> </w:t>
      </w:r>
      <w:r w:rsidRPr="00935F1C">
        <w:t>suất</w:t>
      </w:r>
      <w:r w:rsidRPr="00935F1C">
        <w:rPr>
          <w:spacing w:val="-1"/>
        </w:rPr>
        <w:t xml:space="preserve"> </w:t>
      </w:r>
      <w:r w:rsidRPr="00935F1C">
        <w:t>hệ</w:t>
      </w:r>
      <w:r w:rsidRPr="00935F1C">
        <w:rPr>
          <w:spacing w:val="-1"/>
        </w:rPr>
        <w:t xml:space="preserve"> </w:t>
      </w:r>
      <w:r w:rsidRPr="00935F1C">
        <w:rPr>
          <w:spacing w:val="-2"/>
        </w:rPr>
        <w:t>thống</w:t>
      </w:r>
      <w:r w:rsidRPr="00935F1C">
        <w:rPr>
          <w:b w:val="0"/>
          <w:spacing w:val="-2"/>
        </w:rPr>
        <w:t>:</w:t>
      </w:r>
    </w:p>
    <w:p w:rsidR="007E09D4" w:rsidRPr="00935F1C" w:rsidRDefault="00C36EC9">
      <w:pPr>
        <w:pStyle w:val="ListParagraph"/>
        <w:numPr>
          <w:ilvl w:val="1"/>
          <w:numId w:val="2"/>
        </w:numPr>
        <w:tabs>
          <w:tab w:val="left" w:pos="1579"/>
        </w:tabs>
        <w:ind w:left="1579" w:hanging="359"/>
        <w:rPr>
          <w:sz w:val="24"/>
        </w:rPr>
      </w:pPr>
      <w:r w:rsidRPr="00935F1C">
        <w:rPr>
          <w:sz w:val="24"/>
        </w:rPr>
        <w:t>Vấn</w:t>
      </w:r>
      <w:r w:rsidRPr="00935F1C">
        <w:rPr>
          <w:spacing w:val="-1"/>
          <w:sz w:val="24"/>
        </w:rPr>
        <w:t xml:space="preserve"> </w:t>
      </w:r>
      <w:r w:rsidRPr="00935F1C">
        <w:rPr>
          <w:sz w:val="24"/>
        </w:rPr>
        <w:t>đề:</w:t>
      </w:r>
      <w:r w:rsidRPr="00935F1C">
        <w:rPr>
          <w:spacing w:val="-1"/>
          <w:sz w:val="24"/>
        </w:rPr>
        <w:t xml:space="preserve"> </w:t>
      </w:r>
      <w:r w:rsidRPr="00935F1C">
        <w:rPr>
          <w:sz w:val="24"/>
        </w:rPr>
        <w:t>Nhiều</w:t>
      </w:r>
      <w:r w:rsidRPr="00935F1C">
        <w:rPr>
          <w:spacing w:val="-1"/>
          <w:sz w:val="24"/>
        </w:rPr>
        <w:t xml:space="preserve"> </w:t>
      </w:r>
      <w:r w:rsidRPr="00935F1C">
        <w:rPr>
          <w:sz w:val="24"/>
        </w:rPr>
        <w:t>truy</w:t>
      </w:r>
      <w:r w:rsidRPr="00935F1C">
        <w:rPr>
          <w:spacing w:val="-1"/>
          <w:sz w:val="24"/>
        </w:rPr>
        <w:t xml:space="preserve"> </w:t>
      </w:r>
      <w:r w:rsidRPr="00935F1C">
        <w:rPr>
          <w:sz w:val="24"/>
        </w:rPr>
        <w:t>vấn tới</w:t>
      </w:r>
      <w:r w:rsidRPr="00935F1C">
        <w:rPr>
          <w:spacing w:val="-1"/>
          <w:sz w:val="24"/>
        </w:rPr>
        <w:t xml:space="preserve"> </w:t>
      </w:r>
      <w:r w:rsidRPr="00935F1C">
        <w:rPr>
          <w:sz w:val="24"/>
        </w:rPr>
        <w:t>cơ</w:t>
      </w:r>
      <w:r w:rsidRPr="00935F1C">
        <w:rPr>
          <w:spacing w:val="-1"/>
          <w:sz w:val="24"/>
        </w:rPr>
        <w:t xml:space="preserve"> </w:t>
      </w:r>
      <w:r w:rsidRPr="00935F1C">
        <w:rPr>
          <w:sz w:val="24"/>
        </w:rPr>
        <w:t>sở</w:t>
      </w:r>
      <w:r w:rsidRPr="00935F1C">
        <w:rPr>
          <w:spacing w:val="-1"/>
          <w:sz w:val="24"/>
        </w:rPr>
        <w:t xml:space="preserve"> </w:t>
      </w:r>
      <w:r w:rsidRPr="00935F1C">
        <w:rPr>
          <w:sz w:val="24"/>
        </w:rPr>
        <w:t>dữ</w:t>
      </w:r>
      <w:r w:rsidRPr="00935F1C">
        <w:rPr>
          <w:spacing w:val="-1"/>
          <w:sz w:val="24"/>
        </w:rPr>
        <w:t xml:space="preserve"> </w:t>
      </w:r>
      <w:r w:rsidRPr="00935F1C">
        <w:rPr>
          <w:sz w:val="24"/>
        </w:rPr>
        <w:t>liệu</w:t>
      </w:r>
      <w:r w:rsidRPr="00935F1C">
        <w:rPr>
          <w:spacing w:val="-1"/>
          <w:sz w:val="24"/>
        </w:rPr>
        <w:t xml:space="preserve"> </w:t>
      </w:r>
      <w:r w:rsidRPr="00935F1C">
        <w:rPr>
          <w:sz w:val="24"/>
        </w:rPr>
        <w:t>làm</w:t>
      </w:r>
      <w:r w:rsidRPr="00935F1C">
        <w:rPr>
          <w:spacing w:val="-1"/>
          <w:sz w:val="24"/>
        </w:rPr>
        <w:t xml:space="preserve"> </w:t>
      </w:r>
      <w:r w:rsidRPr="00935F1C">
        <w:rPr>
          <w:sz w:val="24"/>
        </w:rPr>
        <w:t>giảm</w:t>
      </w:r>
      <w:r w:rsidRPr="00935F1C">
        <w:rPr>
          <w:spacing w:val="-1"/>
          <w:sz w:val="24"/>
        </w:rPr>
        <w:t xml:space="preserve"> </w:t>
      </w:r>
      <w:r w:rsidRPr="00935F1C">
        <w:rPr>
          <w:sz w:val="24"/>
        </w:rPr>
        <w:t xml:space="preserve">hiệu </w:t>
      </w:r>
      <w:r w:rsidRPr="00935F1C">
        <w:rPr>
          <w:spacing w:val="-2"/>
          <w:sz w:val="24"/>
        </w:rPr>
        <w:t>suất.</w:t>
      </w:r>
    </w:p>
    <w:p w:rsidR="007E09D4" w:rsidRPr="00935F1C" w:rsidRDefault="00C36EC9">
      <w:pPr>
        <w:pStyle w:val="ListParagraph"/>
        <w:numPr>
          <w:ilvl w:val="1"/>
          <w:numId w:val="2"/>
        </w:numPr>
        <w:tabs>
          <w:tab w:val="left" w:pos="1579"/>
        </w:tabs>
        <w:spacing w:before="28"/>
        <w:ind w:left="1579" w:hanging="359"/>
        <w:rPr>
          <w:sz w:val="24"/>
        </w:rPr>
      </w:pPr>
      <w:r w:rsidRPr="00935F1C">
        <w:rPr>
          <w:sz w:val="24"/>
        </w:rPr>
        <w:t>Giải</w:t>
      </w:r>
      <w:r w:rsidRPr="00935F1C">
        <w:rPr>
          <w:spacing w:val="-2"/>
          <w:sz w:val="24"/>
        </w:rPr>
        <w:t xml:space="preserve"> </w:t>
      </w:r>
      <w:r w:rsidRPr="00935F1C">
        <w:rPr>
          <w:sz w:val="24"/>
        </w:rPr>
        <w:t>pháp:</w:t>
      </w:r>
      <w:r w:rsidRPr="00935F1C">
        <w:rPr>
          <w:spacing w:val="-1"/>
          <w:sz w:val="24"/>
        </w:rPr>
        <w:t xml:space="preserve"> </w:t>
      </w:r>
      <w:r w:rsidRPr="00935F1C">
        <w:rPr>
          <w:sz w:val="24"/>
        </w:rPr>
        <w:t>Dùng</w:t>
      </w:r>
      <w:r w:rsidRPr="00935F1C">
        <w:rPr>
          <w:spacing w:val="-1"/>
          <w:sz w:val="24"/>
        </w:rPr>
        <w:t xml:space="preserve"> </w:t>
      </w:r>
      <w:r w:rsidRPr="00935F1C">
        <w:rPr>
          <w:sz w:val="24"/>
        </w:rPr>
        <w:t>caching</w:t>
      </w:r>
      <w:r w:rsidRPr="00935F1C">
        <w:rPr>
          <w:spacing w:val="1"/>
          <w:sz w:val="24"/>
        </w:rPr>
        <w:t xml:space="preserve"> </w:t>
      </w:r>
      <w:r w:rsidRPr="00935F1C">
        <w:rPr>
          <w:sz w:val="24"/>
        </w:rPr>
        <w:t>phân</w:t>
      </w:r>
      <w:r w:rsidRPr="00935F1C">
        <w:rPr>
          <w:spacing w:val="-1"/>
          <w:sz w:val="24"/>
        </w:rPr>
        <w:t xml:space="preserve"> </w:t>
      </w:r>
      <w:r w:rsidRPr="00935F1C">
        <w:rPr>
          <w:sz w:val="24"/>
        </w:rPr>
        <w:t>tán,</w:t>
      </w:r>
      <w:r w:rsidRPr="00935F1C">
        <w:rPr>
          <w:spacing w:val="-1"/>
          <w:sz w:val="24"/>
        </w:rPr>
        <w:t xml:space="preserve"> </w:t>
      </w:r>
      <w:r w:rsidRPr="00935F1C">
        <w:rPr>
          <w:sz w:val="24"/>
        </w:rPr>
        <w:t>sharding</w:t>
      </w:r>
      <w:r w:rsidRPr="00935F1C">
        <w:rPr>
          <w:spacing w:val="-1"/>
          <w:sz w:val="24"/>
        </w:rPr>
        <w:t xml:space="preserve"> </w:t>
      </w:r>
      <w:r w:rsidRPr="00935F1C">
        <w:rPr>
          <w:sz w:val="24"/>
        </w:rPr>
        <w:t>cơ</w:t>
      </w:r>
      <w:r w:rsidRPr="00935F1C">
        <w:rPr>
          <w:spacing w:val="-1"/>
          <w:sz w:val="24"/>
        </w:rPr>
        <w:t xml:space="preserve"> </w:t>
      </w:r>
      <w:r w:rsidRPr="00935F1C">
        <w:rPr>
          <w:sz w:val="24"/>
        </w:rPr>
        <w:t>sở</w:t>
      </w:r>
      <w:r w:rsidRPr="00935F1C">
        <w:rPr>
          <w:spacing w:val="1"/>
          <w:sz w:val="24"/>
        </w:rPr>
        <w:t xml:space="preserve"> </w:t>
      </w:r>
      <w:r w:rsidRPr="00935F1C">
        <w:rPr>
          <w:sz w:val="24"/>
        </w:rPr>
        <w:t>dữ</w:t>
      </w:r>
      <w:r w:rsidRPr="00935F1C">
        <w:rPr>
          <w:spacing w:val="-2"/>
          <w:sz w:val="24"/>
        </w:rPr>
        <w:t xml:space="preserve"> liệu.</w:t>
      </w:r>
    </w:p>
    <w:p w:rsidR="007E09D4" w:rsidRPr="00935F1C" w:rsidRDefault="00C36EC9">
      <w:pPr>
        <w:pStyle w:val="Heading1"/>
        <w:numPr>
          <w:ilvl w:val="0"/>
          <w:numId w:val="2"/>
        </w:numPr>
        <w:tabs>
          <w:tab w:val="left" w:pos="860"/>
        </w:tabs>
        <w:spacing w:before="28"/>
        <w:rPr>
          <w:b w:val="0"/>
        </w:rPr>
      </w:pPr>
      <w:r w:rsidRPr="00935F1C">
        <w:t>Quản</w:t>
      </w:r>
      <w:r w:rsidRPr="00935F1C">
        <w:rPr>
          <w:spacing w:val="-2"/>
        </w:rPr>
        <w:t xml:space="preserve"> </w:t>
      </w:r>
      <w:r w:rsidRPr="00935F1C">
        <w:t>lý</w:t>
      </w:r>
      <w:r w:rsidRPr="00935F1C">
        <w:rPr>
          <w:spacing w:val="-3"/>
        </w:rPr>
        <w:t xml:space="preserve"> </w:t>
      </w:r>
      <w:r w:rsidRPr="00935F1C">
        <w:t>dữ</w:t>
      </w:r>
      <w:r w:rsidRPr="00935F1C">
        <w:rPr>
          <w:spacing w:val="-1"/>
        </w:rPr>
        <w:t xml:space="preserve"> </w:t>
      </w:r>
      <w:r w:rsidRPr="00935F1C">
        <w:t xml:space="preserve">liệu </w:t>
      </w:r>
      <w:r w:rsidRPr="00935F1C">
        <w:rPr>
          <w:spacing w:val="-4"/>
        </w:rPr>
        <w:t>lớn</w:t>
      </w:r>
      <w:r w:rsidRPr="00935F1C">
        <w:rPr>
          <w:b w:val="0"/>
          <w:spacing w:val="-4"/>
        </w:rPr>
        <w:t>:</w:t>
      </w:r>
    </w:p>
    <w:p w:rsidR="007E09D4" w:rsidRPr="00935F1C" w:rsidRDefault="00C36EC9">
      <w:pPr>
        <w:pStyle w:val="ListParagraph"/>
        <w:numPr>
          <w:ilvl w:val="1"/>
          <w:numId w:val="2"/>
        </w:numPr>
        <w:tabs>
          <w:tab w:val="left" w:pos="1579"/>
        </w:tabs>
        <w:ind w:left="1579" w:hanging="359"/>
        <w:rPr>
          <w:sz w:val="24"/>
        </w:rPr>
      </w:pPr>
      <w:r w:rsidRPr="00935F1C">
        <w:rPr>
          <w:sz w:val="24"/>
        </w:rPr>
        <w:t>Vấn</w:t>
      </w:r>
      <w:r w:rsidRPr="00935F1C">
        <w:rPr>
          <w:spacing w:val="-1"/>
          <w:sz w:val="24"/>
        </w:rPr>
        <w:t xml:space="preserve"> </w:t>
      </w:r>
      <w:r w:rsidRPr="00935F1C">
        <w:rPr>
          <w:sz w:val="24"/>
        </w:rPr>
        <w:t>đề:</w:t>
      </w:r>
      <w:r w:rsidRPr="00935F1C">
        <w:rPr>
          <w:spacing w:val="-1"/>
          <w:sz w:val="24"/>
        </w:rPr>
        <w:t xml:space="preserve"> </w:t>
      </w:r>
      <w:r w:rsidRPr="00935F1C">
        <w:rPr>
          <w:sz w:val="24"/>
        </w:rPr>
        <w:t>Xử</w:t>
      </w:r>
      <w:r w:rsidRPr="00935F1C">
        <w:rPr>
          <w:spacing w:val="-1"/>
          <w:sz w:val="24"/>
        </w:rPr>
        <w:t xml:space="preserve"> </w:t>
      </w:r>
      <w:r w:rsidRPr="00935F1C">
        <w:rPr>
          <w:sz w:val="24"/>
        </w:rPr>
        <w:t>lý</w:t>
      </w:r>
      <w:r w:rsidRPr="00935F1C">
        <w:rPr>
          <w:spacing w:val="-1"/>
          <w:sz w:val="24"/>
        </w:rPr>
        <w:t xml:space="preserve"> </w:t>
      </w:r>
      <w:r w:rsidRPr="00935F1C">
        <w:rPr>
          <w:sz w:val="24"/>
        </w:rPr>
        <w:t>hàng</w:t>
      </w:r>
      <w:r w:rsidRPr="00935F1C">
        <w:rPr>
          <w:spacing w:val="-1"/>
          <w:sz w:val="24"/>
        </w:rPr>
        <w:t xml:space="preserve"> </w:t>
      </w:r>
      <w:r w:rsidRPr="00935F1C">
        <w:rPr>
          <w:sz w:val="24"/>
        </w:rPr>
        <w:t>triệu</w:t>
      </w:r>
      <w:r w:rsidRPr="00935F1C">
        <w:rPr>
          <w:spacing w:val="1"/>
          <w:sz w:val="24"/>
        </w:rPr>
        <w:t xml:space="preserve"> </w:t>
      </w:r>
      <w:r w:rsidRPr="00935F1C">
        <w:rPr>
          <w:sz w:val="24"/>
        </w:rPr>
        <w:t>sự</w:t>
      </w:r>
      <w:r w:rsidRPr="00935F1C">
        <w:rPr>
          <w:spacing w:val="-1"/>
          <w:sz w:val="24"/>
        </w:rPr>
        <w:t xml:space="preserve"> </w:t>
      </w:r>
      <w:r w:rsidRPr="00935F1C">
        <w:rPr>
          <w:sz w:val="24"/>
        </w:rPr>
        <w:t>kiện</w:t>
      </w:r>
      <w:r w:rsidRPr="00935F1C">
        <w:rPr>
          <w:spacing w:val="-1"/>
          <w:sz w:val="24"/>
        </w:rPr>
        <w:t xml:space="preserve"> </w:t>
      </w:r>
      <w:r w:rsidRPr="00935F1C">
        <w:rPr>
          <w:sz w:val="24"/>
        </w:rPr>
        <w:t xml:space="preserve">mỗi </w:t>
      </w:r>
      <w:r w:rsidRPr="00935F1C">
        <w:rPr>
          <w:spacing w:val="-4"/>
          <w:sz w:val="24"/>
        </w:rPr>
        <w:t>giây.</w:t>
      </w:r>
    </w:p>
    <w:p w:rsidR="007E09D4" w:rsidRPr="00935F1C" w:rsidRDefault="00C36EC9">
      <w:pPr>
        <w:pStyle w:val="ListParagraph"/>
        <w:numPr>
          <w:ilvl w:val="1"/>
          <w:numId w:val="2"/>
        </w:numPr>
        <w:tabs>
          <w:tab w:val="left" w:pos="1579"/>
        </w:tabs>
        <w:spacing w:before="28"/>
        <w:ind w:left="1579" w:hanging="359"/>
        <w:rPr>
          <w:sz w:val="24"/>
        </w:rPr>
      </w:pPr>
      <w:r w:rsidRPr="00935F1C">
        <w:rPr>
          <w:sz w:val="24"/>
        </w:rPr>
        <w:t>Giải</w:t>
      </w:r>
      <w:r w:rsidRPr="00935F1C">
        <w:rPr>
          <w:spacing w:val="-4"/>
          <w:sz w:val="24"/>
        </w:rPr>
        <w:t xml:space="preserve"> </w:t>
      </w:r>
      <w:r w:rsidRPr="00935F1C">
        <w:rPr>
          <w:sz w:val="24"/>
        </w:rPr>
        <w:t>pháp:</w:t>
      </w:r>
      <w:r w:rsidRPr="00935F1C">
        <w:rPr>
          <w:spacing w:val="-1"/>
          <w:sz w:val="24"/>
        </w:rPr>
        <w:t xml:space="preserve"> </w:t>
      </w:r>
      <w:r w:rsidRPr="00935F1C">
        <w:rPr>
          <w:sz w:val="24"/>
        </w:rPr>
        <w:t>Sử</w:t>
      </w:r>
      <w:r w:rsidRPr="00935F1C">
        <w:rPr>
          <w:spacing w:val="-2"/>
          <w:sz w:val="24"/>
        </w:rPr>
        <w:t xml:space="preserve"> </w:t>
      </w:r>
      <w:r w:rsidRPr="00935F1C">
        <w:rPr>
          <w:sz w:val="24"/>
        </w:rPr>
        <w:t>dụng</w:t>
      </w:r>
      <w:r w:rsidRPr="00935F1C">
        <w:rPr>
          <w:spacing w:val="-1"/>
          <w:sz w:val="24"/>
        </w:rPr>
        <w:t xml:space="preserve"> </w:t>
      </w:r>
      <w:r w:rsidRPr="00935F1C">
        <w:rPr>
          <w:sz w:val="24"/>
        </w:rPr>
        <w:t>kiến</w:t>
      </w:r>
      <w:r w:rsidRPr="00935F1C">
        <w:rPr>
          <w:spacing w:val="-2"/>
          <w:sz w:val="24"/>
        </w:rPr>
        <w:t xml:space="preserve"> </w:t>
      </w:r>
      <w:r w:rsidRPr="00935F1C">
        <w:rPr>
          <w:sz w:val="24"/>
        </w:rPr>
        <w:t>trúc</w:t>
      </w:r>
      <w:r w:rsidRPr="00935F1C">
        <w:rPr>
          <w:spacing w:val="-2"/>
          <w:sz w:val="24"/>
        </w:rPr>
        <w:t xml:space="preserve"> </w:t>
      </w:r>
      <w:r w:rsidRPr="00935F1C">
        <w:rPr>
          <w:sz w:val="24"/>
        </w:rPr>
        <w:t>Event-driven</w:t>
      </w:r>
      <w:r w:rsidRPr="00935F1C">
        <w:rPr>
          <w:spacing w:val="-1"/>
          <w:sz w:val="24"/>
        </w:rPr>
        <w:t xml:space="preserve"> </w:t>
      </w:r>
      <w:r w:rsidRPr="00935F1C">
        <w:rPr>
          <w:sz w:val="24"/>
        </w:rPr>
        <w:t>với</w:t>
      </w:r>
      <w:r w:rsidRPr="00935F1C">
        <w:rPr>
          <w:spacing w:val="-1"/>
          <w:sz w:val="24"/>
        </w:rPr>
        <w:t xml:space="preserve"> </w:t>
      </w:r>
      <w:r w:rsidRPr="00935F1C">
        <w:rPr>
          <w:sz w:val="24"/>
        </w:rPr>
        <w:t>stream</w:t>
      </w:r>
      <w:r w:rsidRPr="00935F1C">
        <w:rPr>
          <w:spacing w:val="-1"/>
          <w:sz w:val="24"/>
        </w:rPr>
        <w:t xml:space="preserve"> </w:t>
      </w:r>
      <w:r w:rsidRPr="00935F1C">
        <w:rPr>
          <w:spacing w:val="-2"/>
          <w:sz w:val="24"/>
        </w:rPr>
        <w:t>processing.</w:t>
      </w:r>
    </w:p>
    <w:p w:rsidR="007E09D4" w:rsidRPr="00935F1C" w:rsidRDefault="00C36EC9">
      <w:pPr>
        <w:pStyle w:val="Heading1"/>
        <w:numPr>
          <w:ilvl w:val="0"/>
          <w:numId w:val="2"/>
        </w:numPr>
        <w:tabs>
          <w:tab w:val="left" w:pos="860"/>
        </w:tabs>
        <w:spacing w:before="25"/>
        <w:rPr>
          <w:b w:val="0"/>
        </w:rPr>
      </w:pPr>
      <w:r w:rsidRPr="00935F1C">
        <w:t>Quản</w:t>
      </w:r>
      <w:r w:rsidRPr="00935F1C">
        <w:rPr>
          <w:spacing w:val="-1"/>
        </w:rPr>
        <w:t xml:space="preserve"> </w:t>
      </w:r>
      <w:r w:rsidRPr="00935F1C">
        <w:t>lý giao</w:t>
      </w:r>
      <w:r w:rsidRPr="00935F1C">
        <w:rPr>
          <w:spacing w:val="-4"/>
        </w:rPr>
        <w:t xml:space="preserve"> </w:t>
      </w:r>
      <w:r w:rsidRPr="00935F1C">
        <w:t>dịch phân</w:t>
      </w:r>
      <w:r w:rsidRPr="00935F1C">
        <w:rPr>
          <w:spacing w:val="-2"/>
        </w:rPr>
        <w:t xml:space="preserve"> </w:t>
      </w:r>
      <w:r w:rsidRPr="00935F1C">
        <w:rPr>
          <w:spacing w:val="-4"/>
        </w:rPr>
        <w:t>tán</w:t>
      </w:r>
      <w:r w:rsidRPr="00935F1C">
        <w:rPr>
          <w:b w:val="0"/>
          <w:spacing w:val="-4"/>
        </w:rPr>
        <w:t>:</w:t>
      </w:r>
    </w:p>
    <w:p w:rsidR="007E09D4" w:rsidRPr="00935F1C" w:rsidRDefault="007E09D4">
      <w:pPr>
        <w:pStyle w:val="Heading1"/>
        <w:rPr>
          <w:b w:val="0"/>
        </w:rPr>
        <w:sectPr w:rsidR="007E09D4" w:rsidRPr="00935F1C">
          <w:pgSz w:w="11910" w:h="16840"/>
          <w:pgMar w:top="1040" w:right="708" w:bottom="1260" w:left="992" w:header="0" w:footer="1016" w:gutter="0"/>
          <w:cols w:space="720"/>
        </w:sectPr>
      </w:pPr>
    </w:p>
    <w:p w:rsidR="007E09D4" w:rsidRPr="00935F1C" w:rsidRDefault="00C36EC9">
      <w:pPr>
        <w:pStyle w:val="ListParagraph"/>
        <w:numPr>
          <w:ilvl w:val="1"/>
          <w:numId w:val="2"/>
        </w:numPr>
        <w:tabs>
          <w:tab w:val="left" w:pos="1579"/>
        </w:tabs>
        <w:spacing w:before="73"/>
        <w:ind w:left="1579" w:hanging="359"/>
        <w:jc w:val="both"/>
        <w:rPr>
          <w:sz w:val="24"/>
        </w:rPr>
      </w:pPr>
      <w:r w:rsidRPr="00935F1C">
        <w:rPr>
          <w:sz w:val="24"/>
        </w:rPr>
        <w:lastRenderedPageBreak/>
        <w:t>Vấn</w:t>
      </w:r>
      <w:r w:rsidRPr="00935F1C">
        <w:rPr>
          <w:spacing w:val="-1"/>
          <w:sz w:val="24"/>
        </w:rPr>
        <w:t xml:space="preserve"> </w:t>
      </w:r>
      <w:r w:rsidRPr="00935F1C">
        <w:rPr>
          <w:sz w:val="24"/>
        </w:rPr>
        <w:t>đề:</w:t>
      </w:r>
      <w:r w:rsidRPr="00935F1C">
        <w:rPr>
          <w:spacing w:val="-1"/>
          <w:sz w:val="24"/>
        </w:rPr>
        <w:t xml:space="preserve"> </w:t>
      </w:r>
      <w:r w:rsidRPr="00935F1C">
        <w:rPr>
          <w:sz w:val="24"/>
        </w:rPr>
        <w:t>Đảm</w:t>
      </w:r>
      <w:r w:rsidRPr="00935F1C">
        <w:rPr>
          <w:spacing w:val="-1"/>
          <w:sz w:val="24"/>
        </w:rPr>
        <w:t xml:space="preserve"> </w:t>
      </w:r>
      <w:r w:rsidRPr="00935F1C">
        <w:rPr>
          <w:sz w:val="24"/>
        </w:rPr>
        <w:t>bảo</w:t>
      </w:r>
      <w:r w:rsidRPr="00935F1C">
        <w:rPr>
          <w:spacing w:val="-1"/>
          <w:sz w:val="24"/>
        </w:rPr>
        <w:t xml:space="preserve"> </w:t>
      </w:r>
      <w:r w:rsidRPr="00935F1C">
        <w:rPr>
          <w:sz w:val="24"/>
        </w:rPr>
        <w:t>tính</w:t>
      </w:r>
      <w:r w:rsidRPr="00935F1C">
        <w:rPr>
          <w:spacing w:val="-1"/>
          <w:sz w:val="24"/>
        </w:rPr>
        <w:t xml:space="preserve"> </w:t>
      </w:r>
      <w:r w:rsidRPr="00935F1C">
        <w:rPr>
          <w:sz w:val="24"/>
        </w:rPr>
        <w:t>nhất</w:t>
      </w:r>
      <w:r w:rsidRPr="00935F1C">
        <w:rPr>
          <w:spacing w:val="-1"/>
          <w:sz w:val="24"/>
        </w:rPr>
        <w:t xml:space="preserve"> </w:t>
      </w:r>
      <w:r w:rsidRPr="00935F1C">
        <w:rPr>
          <w:sz w:val="24"/>
        </w:rPr>
        <w:t>quán trong</w:t>
      </w:r>
      <w:r w:rsidRPr="00935F1C">
        <w:rPr>
          <w:spacing w:val="-1"/>
          <w:sz w:val="24"/>
        </w:rPr>
        <w:t xml:space="preserve"> </w:t>
      </w:r>
      <w:r w:rsidRPr="00935F1C">
        <w:rPr>
          <w:sz w:val="24"/>
        </w:rPr>
        <w:t>giao</w:t>
      </w:r>
      <w:r w:rsidRPr="00935F1C">
        <w:rPr>
          <w:spacing w:val="-1"/>
          <w:sz w:val="24"/>
        </w:rPr>
        <w:t xml:space="preserve"> </w:t>
      </w:r>
      <w:r w:rsidRPr="00935F1C">
        <w:rPr>
          <w:sz w:val="24"/>
        </w:rPr>
        <w:t>dịch</w:t>
      </w:r>
      <w:r w:rsidRPr="00935F1C">
        <w:rPr>
          <w:spacing w:val="-1"/>
          <w:sz w:val="24"/>
        </w:rPr>
        <w:t xml:space="preserve"> </w:t>
      </w:r>
      <w:r w:rsidRPr="00935F1C">
        <w:rPr>
          <w:sz w:val="24"/>
        </w:rPr>
        <w:t>trên</w:t>
      </w:r>
      <w:r w:rsidRPr="00935F1C">
        <w:rPr>
          <w:spacing w:val="-1"/>
          <w:sz w:val="24"/>
        </w:rPr>
        <w:t xml:space="preserve"> </w:t>
      </w:r>
      <w:r w:rsidRPr="00935F1C">
        <w:rPr>
          <w:sz w:val="24"/>
        </w:rPr>
        <w:t>nhiều</w:t>
      </w:r>
      <w:r w:rsidRPr="00935F1C">
        <w:rPr>
          <w:spacing w:val="-1"/>
          <w:sz w:val="24"/>
        </w:rPr>
        <w:t xml:space="preserve"> </w:t>
      </w:r>
      <w:r w:rsidRPr="00935F1C">
        <w:rPr>
          <w:sz w:val="24"/>
        </w:rPr>
        <w:t xml:space="preserve">dịch </w:t>
      </w:r>
      <w:r w:rsidRPr="00935F1C">
        <w:rPr>
          <w:spacing w:val="-5"/>
          <w:sz w:val="24"/>
        </w:rPr>
        <w:t>vụ.</w:t>
      </w:r>
    </w:p>
    <w:p w:rsidR="007E09D4" w:rsidRPr="00935F1C" w:rsidRDefault="00C36EC9">
      <w:pPr>
        <w:pStyle w:val="ListParagraph"/>
        <w:numPr>
          <w:ilvl w:val="1"/>
          <w:numId w:val="2"/>
        </w:numPr>
        <w:tabs>
          <w:tab w:val="left" w:pos="1579"/>
        </w:tabs>
        <w:spacing w:before="28"/>
        <w:ind w:left="1579" w:hanging="359"/>
        <w:jc w:val="both"/>
        <w:rPr>
          <w:sz w:val="24"/>
        </w:rPr>
      </w:pPr>
      <w:r w:rsidRPr="00935F1C">
        <w:rPr>
          <w:sz w:val="24"/>
        </w:rPr>
        <w:t>Giải</w:t>
      </w:r>
      <w:r w:rsidRPr="00935F1C">
        <w:rPr>
          <w:spacing w:val="-1"/>
          <w:sz w:val="24"/>
        </w:rPr>
        <w:t xml:space="preserve"> </w:t>
      </w:r>
      <w:r w:rsidRPr="00935F1C">
        <w:rPr>
          <w:sz w:val="24"/>
        </w:rPr>
        <w:t>pháp:</w:t>
      </w:r>
      <w:r w:rsidRPr="00935F1C">
        <w:rPr>
          <w:spacing w:val="-1"/>
          <w:sz w:val="24"/>
        </w:rPr>
        <w:t xml:space="preserve"> </w:t>
      </w:r>
      <w:r w:rsidRPr="00935F1C">
        <w:rPr>
          <w:sz w:val="24"/>
        </w:rPr>
        <w:t>Áp</w:t>
      </w:r>
      <w:r w:rsidRPr="00935F1C">
        <w:rPr>
          <w:spacing w:val="-1"/>
          <w:sz w:val="24"/>
        </w:rPr>
        <w:t xml:space="preserve"> </w:t>
      </w:r>
      <w:r w:rsidRPr="00935F1C">
        <w:rPr>
          <w:sz w:val="24"/>
        </w:rPr>
        <w:t>dụng Saga Pattern</w:t>
      </w:r>
      <w:r w:rsidRPr="00935F1C">
        <w:rPr>
          <w:spacing w:val="-1"/>
          <w:sz w:val="24"/>
        </w:rPr>
        <w:t xml:space="preserve"> </w:t>
      </w:r>
      <w:r w:rsidRPr="00935F1C">
        <w:rPr>
          <w:sz w:val="24"/>
        </w:rPr>
        <w:t>và</w:t>
      </w:r>
      <w:r w:rsidRPr="00935F1C">
        <w:rPr>
          <w:spacing w:val="-2"/>
          <w:sz w:val="24"/>
        </w:rPr>
        <w:t xml:space="preserve"> </w:t>
      </w:r>
      <w:r w:rsidRPr="00935F1C">
        <w:rPr>
          <w:sz w:val="24"/>
        </w:rPr>
        <w:t>CQRS</w:t>
      </w:r>
      <w:r w:rsidRPr="00935F1C">
        <w:rPr>
          <w:spacing w:val="-1"/>
          <w:sz w:val="24"/>
        </w:rPr>
        <w:t xml:space="preserve"> </w:t>
      </w:r>
      <w:r w:rsidRPr="00935F1C">
        <w:rPr>
          <w:sz w:val="24"/>
        </w:rPr>
        <w:t>để</w:t>
      </w:r>
      <w:r w:rsidRPr="00935F1C">
        <w:rPr>
          <w:spacing w:val="-2"/>
          <w:sz w:val="24"/>
        </w:rPr>
        <w:t xml:space="preserve"> </w:t>
      </w:r>
      <w:r w:rsidRPr="00935F1C">
        <w:rPr>
          <w:sz w:val="24"/>
        </w:rPr>
        <w:t>quản</w:t>
      </w:r>
      <w:r w:rsidRPr="00935F1C">
        <w:rPr>
          <w:spacing w:val="-1"/>
          <w:sz w:val="24"/>
        </w:rPr>
        <w:t xml:space="preserve"> </w:t>
      </w:r>
      <w:r w:rsidRPr="00935F1C">
        <w:rPr>
          <w:sz w:val="24"/>
        </w:rPr>
        <w:t>lý</w:t>
      </w:r>
      <w:r w:rsidRPr="00935F1C">
        <w:rPr>
          <w:spacing w:val="-1"/>
          <w:sz w:val="24"/>
        </w:rPr>
        <w:t xml:space="preserve"> </w:t>
      </w:r>
      <w:r w:rsidRPr="00935F1C">
        <w:rPr>
          <w:sz w:val="24"/>
        </w:rPr>
        <w:t xml:space="preserve">giao </w:t>
      </w:r>
      <w:r w:rsidRPr="00935F1C">
        <w:rPr>
          <w:spacing w:val="-2"/>
          <w:sz w:val="24"/>
        </w:rPr>
        <w:t>dịch.</w:t>
      </w:r>
    </w:p>
    <w:p w:rsidR="007E09D4" w:rsidRPr="00935F1C" w:rsidRDefault="007E09D4">
      <w:pPr>
        <w:pStyle w:val="BodyText"/>
        <w:spacing w:before="64"/>
        <w:ind w:left="0" w:firstLine="0"/>
      </w:pPr>
    </w:p>
    <w:p w:rsidR="007E09D4" w:rsidRPr="00935F1C" w:rsidRDefault="00C36EC9">
      <w:pPr>
        <w:pStyle w:val="Heading1"/>
        <w:numPr>
          <w:ilvl w:val="0"/>
          <w:numId w:val="1"/>
        </w:numPr>
        <w:tabs>
          <w:tab w:val="left" w:pos="380"/>
        </w:tabs>
        <w:jc w:val="both"/>
      </w:pPr>
      <w:r w:rsidRPr="00935F1C">
        <w:t>Tư</w:t>
      </w:r>
      <w:r w:rsidRPr="00935F1C">
        <w:rPr>
          <w:spacing w:val="-2"/>
        </w:rPr>
        <w:t xml:space="preserve"> </w:t>
      </w:r>
      <w:r w:rsidRPr="00935F1C">
        <w:t>duy</w:t>
      </w:r>
      <w:r w:rsidRPr="00935F1C">
        <w:rPr>
          <w:spacing w:val="-1"/>
        </w:rPr>
        <w:t xml:space="preserve"> </w:t>
      </w:r>
      <w:r w:rsidRPr="00935F1C">
        <w:t>thiết</w:t>
      </w:r>
      <w:r w:rsidRPr="00935F1C">
        <w:rPr>
          <w:spacing w:val="-1"/>
        </w:rPr>
        <w:t xml:space="preserve"> </w:t>
      </w:r>
      <w:r w:rsidRPr="00935F1C">
        <w:rPr>
          <w:spacing w:val="-5"/>
        </w:rPr>
        <w:t>kế</w:t>
      </w:r>
    </w:p>
    <w:p w:rsidR="007E09D4" w:rsidRPr="00935F1C" w:rsidRDefault="00C36EC9">
      <w:pPr>
        <w:pStyle w:val="BodyText"/>
        <w:spacing w:line="271" w:lineRule="auto"/>
        <w:ind w:left="140" w:right="141" w:firstLine="0"/>
        <w:jc w:val="both"/>
      </w:pPr>
      <w:r w:rsidRPr="00935F1C">
        <w:t xml:space="preserve">Trong phát triển phần mềm, công nghệ và công cụ luôn thay đổi, nhưng một tư duy thiết kế đúng đắn sẽ giúp </w:t>
      </w:r>
      <w:r w:rsidRPr="00935F1C">
        <w:t>bạn xây dựng những hệ thống không chỉ đáp ứng yêu cầu hiện tại mà còn có khả năng mở</w:t>
      </w:r>
      <w:r w:rsidRPr="00935F1C">
        <w:rPr>
          <w:spacing w:val="40"/>
        </w:rPr>
        <w:t xml:space="preserve"> </w:t>
      </w:r>
      <w:r w:rsidRPr="00935F1C">
        <w:t>rộng, thích nghi với tương lai. Tư</w:t>
      </w:r>
      <w:r w:rsidRPr="00935F1C">
        <w:rPr>
          <w:spacing w:val="-1"/>
        </w:rPr>
        <w:t xml:space="preserve"> </w:t>
      </w:r>
      <w:r w:rsidRPr="00935F1C">
        <w:t>duy thiết kế</w:t>
      </w:r>
      <w:r w:rsidRPr="00935F1C">
        <w:rPr>
          <w:spacing w:val="-1"/>
        </w:rPr>
        <w:t xml:space="preserve"> </w:t>
      </w:r>
      <w:r w:rsidRPr="00935F1C">
        <w:t>không đơn giản là</w:t>
      </w:r>
      <w:r w:rsidRPr="00935F1C">
        <w:rPr>
          <w:spacing w:val="-1"/>
        </w:rPr>
        <w:t xml:space="preserve"> </w:t>
      </w:r>
      <w:r w:rsidRPr="00935F1C">
        <w:t>lựa</w:t>
      </w:r>
      <w:r w:rsidRPr="00935F1C">
        <w:rPr>
          <w:spacing w:val="-1"/>
        </w:rPr>
        <w:t xml:space="preserve"> </w:t>
      </w:r>
      <w:r w:rsidRPr="00935F1C">
        <w:t>chọn công nghệ</w:t>
      </w:r>
      <w:r w:rsidRPr="00935F1C">
        <w:rPr>
          <w:spacing w:val="-1"/>
        </w:rPr>
        <w:t xml:space="preserve"> </w:t>
      </w:r>
      <w:r w:rsidRPr="00935F1C">
        <w:t>hay kiến trúc, mà là cách bạn phân tích, đánh giá và đưa ra các quyết định dựa trên yê</w:t>
      </w:r>
      <w:r w:rsidRPr="00935F1C">
        <w:t xml:space="preserve">u cầu thực tiễn và mục tiêu kinh </w:t>
      </w:r>
      <w:r w:rsidRPr="00935F1C">
        <w:rPr>
          <w:spacing w:val="-2"/>
        </w:rPr>
        <w:t>doanh.</w:t>
      </w:r>
    </w:p>
    <w:p w:rsidR="007E09D4" w:rsidRPr="00935F1C" w:rsidRDefault="00C36EC9">
      <w:pPr>
        <w:pStyle w:val="BodyText"/>
        <w:spacing w:before="0" w:line="274" w:lineRule="exact"/>
        <w:ind w:left="140" w:firstLine="0"/>
        <w:jc w:val="both"/>
      </w:pPr>
      <w:r w:rsidRPr="00935F1C">
        <w:t>Phần</w:t>
      </w:r>
      <w:r w:rsidRPr="00935F1C">
        <w:rPr>
          <w:spacing w:val="-3"/>
        </w:rPr>
        <w:t xml:space="preserve"> </w:t>
      </w:r>
      <w:r w:rsidRPr="00935F1C">
        <w:t>này</w:t>
      </w:r>
      <w:r w:rsidRPr="00935F1C">
        <w:rPr>
          <w:spacing w:val="-1"/>
        </w:rPr>
        <w:t xml:space="preserve"> </w:t>
      </w:r>
      <w:r w:rsidRPr="00935F1C">
        <w:t>sẽ</w:t>
      </w:r>
      <w:r w:rsidRPr="00935F1C">
        <w:rPr>
          <w:spacing w:val="-2"/>
        </w:rPr>
        <w:t xml:space="preserve"> </w:t>
      </w:r>
      <w:r w:rsidRPr="00935F1C">
        <w:t>nhấn mạnh</w:t>
      </w:r>
      <w:r w:rsidRPr="00935F1C">
        <w:rPr>
          <w:spacing w:val="-1"/>
        </w:rPr>
        <w:t xml:space="preserve"> </w:t>
      </w:r>
      <w:r w:rsidRPr="00935F1C">
        <w:t>vai</w:t>
      </w:r>
      <w:r w:rsidRPr="00935F1C">
        <w:rPr>
          <w:spacing w:val="-1"/>
        </w:rPr>
        <w:t xml:space="preserve"> </w:t>
      </w:r>
      <w:r w:rsidRPr="00935F1C">
        <w:t>trò của</w:t>
      </w:r>
      <w:r w:rsidRPr="00935F1C">
        <w:rPr>
          <w:spacing w:val="-2"/>
        </w:rPr>
        <w:t xml:space="preserve"> </w:t>
      </w:r>
      <w:r w:rsidRPr="00935F1C">
        <w:t>các</w:t>
      </w:r>
      <w:r w:rsidRPr="00935F1C">
        <w:rPr>
          <w:spacing w:val="-2"/>
        </w:rPr>
        <w:t xml:space="preserve"> </w:t>
      </w:r>
      <w:r w:rsidRPr="00935F1C">
        <w:t>nguyên tắc thiết</w:t>
      </w:r>
      <w:r w:rsidRPr="00935F1C">
        <w:rPr>
          <w:spacing w:val="-1"/>
        </w:rPr>
        <w:t xml:space="preserve"> </w:t>
      </w:r>
      <w:r w:rsidRPr="00935F1C">
        <w:t>kế</w:t>
      </w:r>
      <w:r w:rsidRPr="00935F1C">
        <w:rPr>
          <w:spacing w:val="-1"/>
        </w:rPr>
        <w:t xml:space="preserve"> </w:t>
      </w:r>
      <w:r w:rsidRPr="00935F1C">
        <w:t>tập</w:t>
      </w:r>
      <w:r w:rsidRPr="00935F1C">
        <w:rPr>
          <w:spacing w:val="-1"/>
        </w:rPr>
        <w:t xml:space="preserve"> </w:t>
      </w:r>
      <w:r w:rsidRPr="00935F1C">
        <w:t>trung</w:t>
      </w:r>
      <w:r w:rsidRPr="00935F1C">
        <w:rPr>
          <w:spacing w:val="-1"/>
        </w:rPr>
        <w:t xml:space="preserve"> </w:t>
      </w:r>
      <w:r w:rsidRPr="00935F1C">
        <w:t>vào yêu</w:t>
      </w:r>
      <w:r w:rsidRPr="00935F1C">
        <w:rPr>
          <w:spacing w:val="1"/>
        </w:rPr>
        <w:t xml:space="preserve"> </w:t>
      </w:r>
      <w:r w:rsidRPr="00935F1C">
        <w:t>cầu</w:t>
      </w:r>
      <w:r w:rsidRPr="00935F1C">
        <w:rPr>
          <w:spacing w:val="-1"/>
        </w:rPr>
        <w:t xml:space="preserve"> </w:t>
      </w:r>
      <w:r w:rsidRPr="00935F1C">
        <w:t xml:space="preserve">kinh </w:t>
      </w:r>
      <w:r w:rsidRPr="00935F1C">
        <w:rPr>
          <w:spacing w:val="-2"/>
        </w:rPr>
        <w:t>doanh:</w:t>
      </w:r>
    </w:p>
    <w:p w:rsidR="007E09D4" w:rsidRPr="00935F1C" w:rsidRDefault="00C36EC9">
      <w:pPr>
        <w:pStyle w:val="ListParagraph"/>
        <w:numPr>
          <w:ilvl w:val="1"/>
          <w:numId w:val="1"/>
        </w:numPr>
        <w:tabs>
          <w:tab w:val="left" w:pos="500"/>
        </w:tabs>
        <w:spacing w:line="271" w:lineRule="auto"/>
        <w:ind w:left="500" w:right="144"/>
        <w:rPr>
          <w:sz w:val="24"/>
        </w:rPr>
      </w:pPr>
      <w:r w:rsidRPr="00935F1C">
        <w:rPr>
          <w:sz w:val="24"/>
        </w:rPr>
        <w:t xml:space="preserve">Tránh over-engineering: Không nên sử dụng các công nghệ phức tạp hoặc các kiến trúc không cần thiết, đặc biệt khi chúng </w:t>
      </w:r>
      <w:r w:rsidRPr="00935F1C">
        <w:rPr>
          <w:sz w:val="24"/>
        </w:rPr>
        <w:t>không mang lại giá trị thực tế.</w:t>
      </w:r>
    </w:p>
    <w:p w:rsidR="007E09D4" w:rsidRPr="00935F1C" w:rsidRDefault="00C36EC9">
      <w:pPr>
        <w:pStyle w:val="ListParagraph"/>
        <w:numPr>
          <w:ilvl w:val="1"/>
          <w:numId w:val="1"/>
        </w:numPr>
        <w:tabs>
          <w:tab w:val="left" w:pos="500"/>
        </w:tabs>
        <w:spacing w:before="0" w:line="268" w:lineRule="auto"/>
        <w:ind w:left="500" w:right="142"/>
        <w:rPr>
          <w:sz w:val="24"/>
        </w:rPr>
      </w:pPr>
      <w:r w:rsidRPr="00935F1C">
        <w:rPr>
          <w:sz w:val="24"/>
        </w:rPr>
        <w:t>Dựa trên yêu cầu chức năng và phi chức năng: Các quyết định thiết kế cần dựa trên số lượng người dùng, thời gian đáp ứng, mức độ chấp nhận rủi ro, và khả năng mở rộng.</w:t>
      </w:r>
    </w:p>
    <w:p w:rsidR="007E09D4" w:rsidRPr="00935F1C" w:rsidRDefault="00C36EC9">
      <w:pPr>
        <w:pStyle w:val="ListParagraph"/>
        <w:numPr>
          <w:ilvl w:val="1"/>
          <w:numId w:val="1"/>
        </w:numPr>
        <w:tabs>
          <w:tab w:val="left" w:pos="500"/>
        </w:tabs>
        <w:spacing w:before="4" w:line="271" w:lineRule="auto"/>
        <w:ind w:left="500" w:right="142"/>
        <w:rPr>
          <w:sz w:val="24"/>
        </w:rPr>
      </w:pPr>
      <w:r w:rsidRPr="00935F1C">
        <w:rPr>
          <w:sz w:val="24"/>
        </w:rPr>
        <w:t>Tập</w:t>
      </w:r>
      <w:r w:rsidRPr="00935F1C">
        <w:rPr>
          <w:spacing w:val="-2"/>
          <w:sz w:val="24"/>
        </w:rPr>
        <w:t xml:space="preserve"> </w:t>
      </w:r>
      <w:r w:rsidRPr="00935F1C">
        <w:rPr>
          <w:sz w:val="24"/>
        </w:rPr>
        <w:t>trung</w:t>
      </w:r>
      <w:r w:rsidRPr="00935F1C">
        <w:rPr>
          <w:spacing w:val="-2"/>
          <w:sz w:val="24"/>
        </w:rPr>
        <w:t xml:space="preserve"> </w:t>
      </w:r>
      <w:r w:rsidRPr="00935F1C">
        <w:rPr>
          <w:sz w:val="24"/>
        </w:rPr>
        <w:t>vào</w:t>
      </w:r>
      <w:r w:rsidRPr="00935F1C">
        <w:rPr>
          <w:spacing w:val="-2"/>
          <w:sz w:val="24"/>
        </w:rPr>
        <w:t xml:space="preserve"> </w:t>
      </w:r>
      <w:r w:rsidRPr="00935F1C">
        <w:rPr>
          <w:sz w:val="24"/>
        </w:rPr>
        <w:t>mục</w:t>
      </w:r>
      <w:r w:rsidRPr="00935F1C">
        <w:rPr>
          <w:spacing w:val="-1"/>
          <w:sz w:val="24"/>
        </w:rPr>
        <w:t xml:space="preserve"> </w:t>
      </w:r>
      <w:r w:rsidRPr="00935F1C">
        <w:rPr>
          <w:sz w:val="24"/>
        </w:rPr>
        <w:t>tiêu</w:t>
      </w:r>
      <w:r w:rsidRPr="00935F1C">
        <w:rPr>
          <w:spacing w:val="-2"/>
          <w:sz w:val="24"/>
        </w:rPr>
        <w:t xml:space="preserve"> </w:t>
      </w:r>
      <w:r w:rsidRPr="00935F1C">
        <w:rPr>
          <w:sz w:val="24"/>
        </w:rPr>
        <w:t>dài</w:t>
      </w:r>
      <w:r w:rsidRPr="00935F1C">
        <w:rPr>
          <w:spacing w:val="-2"/>
          <w:sz w:val="24"/>
        </w:rPr>
        <w:t xml:space="preserve"> </w:t>
      </w:r>
      <w:r w:rsidRPr="00935F1C">
        <w:rPr>
          <w:sz w:val="24"/>
        </w:rPr>
        <w:t>hạn:</w:t>
      </w:r>
      <w:r w:rsidRPr="00935F1C">
        <w:rPr>
          <w:spacing w:val="-2"/>
          <w:sz w:val="24"/>
        </w:rPr>
        <w:t xml:space="preserve"> </w:t>
      </w:r>
      <w:r w:rsidRPr="00935F1C">
        <w:rPr>
          <w:sz w:val="24"/>
        </w:rPr>
        <w:t>Mặc</w:t>
      </w:r>
      <w:r w:rsidRPr="00935F1C">
        <w:rPr>
          <w:spacing w:val="-3"/>
          <w:sz w:val="24"/>
        </w:rPr>
        <w:t xml:space="preserve"> </w:t>
      </w:r>
      <w:r w:rsidRPr="00935F1C">
        <w:rPr>
          <w:sz w:val="24"/>
        </w:rPr>
        <w:t>dù cần</w:t>
      </w:r>
      <w:r w:rsidRPr="00935F1C">
        <w:rPr>
          <w:spacing w:val="-2"/>
          <w:sz w:val="24"/>
        </w:rPr>
        <w:t xml:space="preserve"> </w:t>
      </w:r>
      <w:r w:rsidRPr="00935F1C">
        <w:rPr>
          <w:sz w:val="24"/>
        </w:rPr>
        <w:t>giải</w:t>
      </w:r>
      <w:r w:rsidRPr="00935F1C">
        <w:rPr>
          <w:spacing w:val="-2"/>
          <w:sz w:val="24"/>
        </w:rPr>
        <w:t xml:space="preserve"> </w:t>
      </w:r>
      <w:r w:rsidRPr="00935F1C">
        <w:rPr>
          <w:sz w:val="24"/>
        </w:rPr>
        <w:t>quyết</w:t>
      </w:r>
      <w:r w:rsidRPr="00935F1C">
        <w:rPr>
          <w:spacing w:val="-2"/>
          <w:sz w:val="24"/>
        </w:rPr>
        <w:t xml:space="preserve"> </w:t>
      </w:r>
      <w:r w:rsidRPr="00935F1C">
        <w:rPr>
          <w:sz w:val="24"/>
        </w:rPr>
        <w:t>cá</w:t>
      </w:r>
      <w:r w:rsidRPr="00935F1C">
        <w:rPr>
          <w:sz w:val="24"/>
        </w:rPr>
        <w:t>c</w:t>
      </w:r>
      <w:r w:rsidRPr="00935F1C">
        <w:rPr>
          <w:spacing w:val="-1"/>
          <w:sz w:val="24"/>
        </w:rPr>
        <w:t xml:space="preserve"> </w:t>
      </w:r>
      <w:r w:rsidRPr="00935F1C">
        <w:rPr>
          <w:sz w:val="24"/>
        </w:rPr>
        <w:t>vấn</w:t>
      </w:r>
      <w:r w:rsidRPr="00935F1C">
        <w:rPr>
          <w:spacing w:val="-2"/>
          <w:sz w:val="24"/>
        </w:rPr>
        <w:t xml:space="preserve"> </w:t>
      </w:r>
      <w:r w:rsidRPr="00935F1C">
        <w:rPr>
          <w:sz w:val="24"/>
        </w:rPr>
        <w:t>đề</w:t>
      </w:r>
      <w:r w:rsidRPr="00935F1C">
        <w:rPr>
          <w:spacing w:val="-3"/>
          <w:sz w:val="24"/>
        </w:rPr>
        <w:t xml:space="preserve"> </w:t>
      </w:r>
      <w:r w:rsidRPr="00935F1C">
        <w:rPr>
          <w:sz w:val="24"/>
        </w:rPr>
        <w:t>trước</w:t>
      </w:r>
      <w:r w:rsidRPr="00935F1C">
        <w:rPr>
          <w:spacing w:val="-3"/>
          <w:sz w:val="24"/>
        </w:rPr>
        <w:t xml:space="preserve"> </w:t>
      </w:r>
      <w:r w:rsidRPr="00935F1C">
        <w:rPr>
          <w:sz w:val="24"/>
        </w:rPr>
        <w:t>mắt,</w:t>
      </w:r>
      <w:r w:rsidRPr="00935F1C">
        <w:rPr>
          <w:spacing w:val="-2"/>
          <w:sz w:val="24"/>
        </w:rPr>
        <w:t xml:space="preserve"> </w:t>
      </w:r>
      <w:r w:rsidRPr="00935F1C">
        <w:rPr>
          <w:sz w:val="24"/>
        </w:rPr>
        <w:t>thiết</w:t>
      </w:r>
      <w:r w:rsidRPr="00935F1C">
        <w:rPr>
          <w:spacing w:val="-2"/>
          <w:sz w:val="24"/>
        </w:rPr>
        <w:t xml:space="preserve"> </w:t>
      </w:r>
      <w:r w:rsidRPr="00935F1C">
        <w:rPr>
          <w:sz w:val="24"/>
        </w:rPr>
        <w:t>kế</w:t>
      </w:r>
      <w:r w:rsidRPr="00935F1C">
        <w:rPr>
          <w:spacing w:val="-3"/>
          <w:sz w:val="24"/>
        </w:rPr>
        <w:t xml:space="preserve"> </w:t>
      </w:r>
      <w:r w:rsidRPr="00935F1C">
        <w:rPr>
          <w:sz w:val="24"/>
        </w:rPr>
        <w:t>nên</w:t>
      </w:r>
      <w:r w:rsidRPr="00935F1C">
        <w:rPr>
          <w:spacing w:val="-2"/>
          <w:sz w:val="24"/>
        </w:rPr>
        <w:t xml:space="preserve"> </w:t>
      </w:r>
      <w:r w:rsidRPr="00935F1C">
        <w:rPr>
          <w:sz w:val="24"/>
        </w:rPr>
        <w:t>hướng</w:t>
      </w:r>
      <w:r w:rsidRPr="00935F1C">
        <w:rPr>
          <w:spacing w:val="-2"/>
          <w:sz w:val="24"/>
        </w:rPr>
        <w:t xml:space="preserve"> </w:t>
      </w:r>
      <w:r w:rsidRPr="00935F1C">
        <w:rPr>
          <w:sz w:val="24"/>
        </w:rPr>
        <w:t>tới khả năng phát triển trong tương lai.</w:t>
      </w:r>
    </w:p>
    <w:p w:rsidR="007E09D4" w:rsidRPr="00935F1C" w:rsidRDefault="00C36EC9">
      <w:pPr>
        <w:pStyle w:val="BodyText"/>
        <w:spacing w:before="0" w:line="271" w:lineRule="auto"/>
        <w:ind w:left="140" w:right="140" w:firstLine="0"/>
        <w:jc w:val="both"/>
      </w:pPr>
      <w:r w:rsidRPr="00935F1C">
        <w:t>Ngoài ra, phần này sẽ đề cập đến tầm quan trọng của việc cân bằng giữa tính phức tạp của hệ thống và giá trị kinh doanh mà nó mang lại. Một thiết kế tốt không chỉ giải quyết đư</w:t>
      </w:r>
      <w:r w:rsidRPr="00935F1C">
        <w:t>ợc các vấn đề kỹ thuật mà còn đóng góp vào sự thành công chung của doanh nghiệp.</w:t>
      </w:r>
    </w:p>
    <w:p w:rsidR="007E09D4" w:rsidRPr="00935F1C" w:rsidRDefault="00C36EC9">
      <w:pPr>
        <w:pStyle w:val="Heading1"/>
        <w:numPr>
          <w:ilvl w:val="0"/>
          <w:numId w:val="3"/>
        </w:numPr>
        <w:tabs>
          <w:tab w:val="left" w:pos="859"/>
        </w:tabs>
        <w:spacing w:before="1"/>
        <w:ind w:left="859" w:hanging="359"/>
        <w:jc w:val="both"/>
        <w:rPr>
          <w:b w:val="0"/>
        </w:rPr>
      </w:pPr>
      <w:r w:rsidRPr="00935F1C">
        <w:t>Thiết</w:t>
      </w:r>
      <w:r w:rsidRPr="00935F1C">
        <w:rPr>
          <w:spacing w:val="-2"/>
        </w:rPr>
        <w:t xml:space="preserve"> </w:t>
      </w:r>
      <w:r w:rsidRPr="00935F1C">
        <w:t>kế</w:t>
      </w:r>
      <w:r w:rsidRPr="00935F1C">
        <w:rPr>
          <w:spacing w:val="-2"/>
        </w:rPr>
        <w:t xml:space="preserve"> </w:t>
      </w:r>
      <w:r w:rsidRPr="00935F1C">
        <w:t>dựa</w:t>
      </w:r>
      <w:r w:rsidRPr="00935F1C">
        <w:rPr>
          <w:spacing w:val="-1"/>
        </w:rPr>
        <w:t xml:space="preserve"> </w:t>
      </w:r>
      <w:r w:rsidRPr="00935F1C">
        <w:t>trên</w:t>
      </w:r>
      <w:r w:rsidRPr="00935F1C">
        <w:rPr>
          <w:spacing w:val="-1"/>
        </w:rPr>
        <w:t xml:space="preserve"> </w:t>
      </w:r>
      <w:r w:rsidRPr="00935F1C">
        <w:t>yêu</w:t>
      </w:r>
      <w:r w:rsidRPr="00935F1C">
        <w:rPr>
          <w:spacing w:val="-1"/>
        </w:rPr>
        <w:t xml:space="preserve"> </w:t>
      </w:r>
      <w:r w:rsidRPr="00935F1C">
        <w:t>cầu</w:t>
      </w:r>
      <w:r w:rsidRPr="00935F1C">
        <w:rPr>
          <w:spacing w:val="-1"/>
        </w:rPr>
        <w:t xml:space="preserve"> </w:t>
      </w:r>
      <w:r w:rsidRPr="00935F1C">
        <w:t xml:space="preserve">kinh </w:t>
      </w:r>
      <w:r w:rsidRPr="00935F1C">
        <w:rPr>
          <w:spacing w:val="-2"/>
        </w:rPr>
        <w:t>doanh</w:t>
      </w:r>
      <w:r w:rsidRPr="00935F1C">
        <w:rPr>
          <w:b w:val="0"/>
          <w:spacing w:val="-2"/>
        </w:rPr>
        <w:t>:</w:t>
      </w:r>
    </w:p>
    <w:p w:rsidR="007E09D4" w:rsidRPr="00935F1C" w:rsidRDefault="00C36EC9">
      <w:pPr>
        <w:pStyle w:val="ListParagraph"/>
        <w:numPr>
          <w:ilvl w:val="1"/>
          <w:numId w:val="3"/>
        </w:numPr>
        <w:tabs>
          <w:tab w:val="left" w:pos="1579"/>
        </w:tabs>
        <w:spacing w:before="33"/>
        <w:ind w:left="1579" w:hanging="359"/>
        <w:jc w:val="both"/>
        <w:rPr>
          <w:sz w:val="24"/>
        </w:rPr>
      </w:pPr>
      <w:r w:rsidRPr="00935F1C">
        <w:rPr>
          <w:sz w:val="24"/>
        </w:rPr>
        <w:t>Tránh</w:t>
      </w:r>
      <w:r w:rsidRPr="00935F1C">
        <w:rPr>
          <w:spacing w:val="-3"/>
          <w:sz w:val="24"/>
        </w:rPr>
        <w:t xml:space="preserve"> </w:t>
      </w:r>
      <w:r w:rsidRPr="00935F1C">
        <w:rPr>
          <w:sz w:val="24"/>
        </w:rPr>
        <w:t>thiết</w:t>
      </w:r>
      <w:r w:rsidRPr="00935F1C">
        <w:rPr>
          <w:spacing w:val="-1"/>
          <w:sz w:val="24"/>
        </w:rPr>
        <w:t xml:space="preserve"> </w:t>
      </w:r>
      <w:r w:rsidRPr="00935F1C">
        <w:rPr>
          <w:sz w:val="24"/>
        </w:rPr>
        <w:t>kế</w:t>
      </w:r>
      <w:r w:rsidRPr="00935F1C">
        <w:rPr>
          <w:spacing w:val="-1"/>
          <w:sz w:val="24"/>
        </w:rPr>
        <w:t xml:space="preserve"> </w:t>
      </w:r>
      <w:r w:rsidRPr="00935F1C">
        <w:rPr>
          <w:sz w:val="24"/>
        </w:rPr>
        <w:t>quá</w:t>
      </w:r>
      <w:r w:rsidRPr="00935F1C">
        <w:rPr>
          <w:spacing w:val="-2"/>
          <w:sz w:val="24"/>
        </w:rPr>
        <w:t xml:space="preserve"> </w:t>
      </w:r>
      <w:r w:rsidRPr="00935F1C">
        <w:rPr>
          <w:sz w:val="24"/>
        </w:rPr>
        <w:t>phức</w:t>
      </w:r>
      <w:r w:rsidRPr="00935F1C">
        <w:rPr>
          <w:spacing w:val="-2"/>
          <w:sz w:val="24"/>
        </w:rPr>
        <w:t xml:space="preserve"> </w:t>
      </w:r>
      <w:r w:rsidRPr="00935F1C">
        <w:rPr>
          <w:sz w:val="24"/>
        </w:rPr>
        <w:t>tạp (over-</w:t>
      </w:r>
      <w:r w:rsidRPr="00935F1C">
        <w:rPr>
          <w:spacing w:val="-2"/>
          <w:sz w:val="24"/>
        </w:rPr>
        <w:t>engineering).</w:t>
      </w:r>
    </w:p>
    <w:p w:rsidR="007E09D4" w:rsidRPr="00935F1C" w:rsidRDefault="00C36EC9">
      <w:pPr>
        <w:pStyle w:val="ListParagraph"/>
        <w:numPr>
          <w:ilvl w:val="1"/>
          <w:numId w:val="3"/>
        </w:numPr>
        <w:tabs>
          <w:tab w:val="left" w:pos="1579"/>
        </w:tabs>
        <w:spacing w:before="28"/>
        <w:ind w:left="1579" w:hanging="359"/>
        <w:jc w:val="both"/>
        <w:rPr>
          <w:sz w:val="24"/>
        </w:rPr>
      </w:pPr>
      <w:r w:rsidRPr="00935F1C">
        <w:rPr>
          <w:sz w:val="24"/>
        </w:rPr>
        <w:t>Ưu</w:t>
      </w:r>
      <w:r w:rsidRPr="00935F1C">
        <w:rPr>
          <w:spacing w:val="-3"/>
          <w:sz w:val="24"/>
        </w:rPr>
        <w:t xml:space="preserve"> </w:t>
      </w:r>
      <w:r w:rsidRPr="00935F1C">
        <w:rPr>
          <w:sz w:val="24"/>
        </w:rPr>
        <w:t>tiên</w:t>
      </w:r>
      <w:r w:rsidRPr="00935F1C">
        <w:rPr>
          <w:spacing w:val="-1"/>
          <w:sz w:val="24"/>
        </w:rPr>
        <w:t xml:space="preserve"> </w:t>
      </w:r>
      <w:r w:rsidRPr="00935F1C">
        <w:rPr>
          <w:sz w:val="24"/>
        </w:rPr>
        <w:t>các</w:t>
      </w:r>
      <w:r w:rsidRPr="00935F1C">
        <w:rPr>
          <w:spacing w:val="-1"/>
          <w:sz w:val="24"/>
        </w:rPr>
        <w:t xml:space="preserve"> </w:t>
      </w:r>
      <w:r w:rsidRPr="00935F1C">
        <w:rPr>
          <w:sz w:val="24"/>
        </w:rPr>
        <w:t>tính</w:t>
      </w:r>
      <w:r w:rsidRPr="00935F1C">
        <w:rPr>
          <w:spacing w:val="-1"/>
          <w:sz w:val="24"/>
        </w:rPr>
        <w:t xml:space="preserve"> </w:t>
      </w:r>
      <w:r w:rsidRPr="00935F1C">
        <w:rPr>
          <w:sz w:val="24"/>
        </w:rPr>
        <w:t>năng</w:t>
      </w:r>
      <w:r w:rsidRPr="00935F1C">
        <w:rPr>
          <w:spacing w:val="-1"/>
          <w:sz w:val="24"/>
        </w:rPr>
        <w:t xml:space="preserve"> </w:t>
      </w:r>
      <w:r w:rsidRPr="00935F1C">
        <w:rPr>
          <w:sz w:val="24"/>
        </w:rPr>
        <w:t>đáp ứng</w:t>
      </w:r>
      <w:r w:rsidRPr="00935F1C">
        <w:rPr>
          <w:spacing w:val="-1"/>
          <w:sz w:val="24"/>
        </w:rPr>
        <w:t xml:space="preserve"> </w:t>
      </w:r>
      <w:r w:rsidRPr="00935F1C">
        <w:rPr>
          <w:sz w:val="24"/>
        </w:rPr>
        <w:t>trực</w:t>
      </w:r>
      <w:r w:rsidRPr="00935F1C">
        <w:rPr>
          <w:spacing w:val="-2"/>
          <w:sz w:val="24"/>
        </w:rPr>
        <w:t xml:space="preserve"> </w:t>
      </w:r>
      <w:r w:rsidRPr="00935F1C">
        <w:rPr>
          <w:sz w:val="24"/>
        </w:rPr>
        <w:t>tiếp yêu</w:t>
      </w:r>
      <w:r w:rsidRPr="00935F1C">
        <w:rPr>
          <w:spacing w:val="1"/>
          <w:sz w:val="24"/>
        </w:rPr>
        <w:t xml:space="preserve"> </w:t>
      </w:r>
      <w:r w:rsidRPr="00935F1C">
        <w:rPr>
          <w:sz w:val="24"/>
        </w:rPr>
        <w:t>cầu</w:t>
      </w:r>
      <w:r w:rsidRPr="00935F1C">
        <w:rPr>
          <w:spacing w:val="-1"/>
          <w:sz w:val="24"/>
        </w:rPr>
        <w:t xml:space="preserve"> </w:t>
      </w:r>
      <w:r w:rsidRPr="00935F1C">
        <w:rPr>
          <w:sz w:val="24"/>
        </w:rPr>
        <w:t xml:space="preserve">kinh </w:t>
      </w:r>
      <w:r w:rsidRPr="00935F1C">
        <w:rPr>
          <w:spacing w:val="-2"/>
          <w:sz w:val="24"/>
        </w:rPr>
        <w:t>doanh.</w:t>
      </w:r>
    </w:p>
    <w:p w:rsidR="007E09D4" w:rsidRPr="00935F1C" w:rsidRDefault="00C36EC9">
      <w:pPr>
        <w:pStyle w:val="Heading1"/>
        <w:numPr>
          <w:ilvl w:val="0"/>
          <w:numId w:val="3"/>
        </w:numPr>
        <w:tabs>
          <w:tab w:val="left" w:pos="859"/>
        </w:tabs>
        <w:spacing w:before="28"/>
        <w:ind w:left="859" w:hanging="359"/>
        <w:jc w:val="both"/>
        <w:rPr>
          <w:b w:val="0"/>
        </w:rPr>
      </w:pPr>
      <w:r w:rsidRPr="00935F1C">
        <w:t>Định</w:t>
      </w:r>
      <w:r w:rsidRPr="00935F1C">
        <w:rPr>
          <w:spacing w:val="-3"/>
        </w:rPr>
        <w:t xml:space="preserve"> </w:t>
      </w:r>
      <w:r w:rsidRPr="00935F1C">
        <w:t>hướng</w:t>
      </w:r>
      <w:r w:rsidRPr="00935F1C">
        <w:rPr>
          <w:spacing w:val="-4"/>
        </w:rPr>
        <w:t xml:space="preserve"> </w:t>
      </w:r>
      <w:r w:rsidRPr="00935F1C">
        <w:t>mở</w:t>
      </w:r>
      <w:r w:rsidRPr="00935F1C">
        <w:rPr>
          <w:spacing w:val="-1"/>
        </w:rPr>
        <w:t xml:space="preserve"> </w:t>
      </w:r>
      <w:r w:rsidRPr="00935F1C">
        <w:rPr>
          <w:spacing w:val="-4"/>
        </w:rPr>
        <w:t>rộng</w:t>
      </w:r>
      <w:r w:rsidRPr="00935F1C">
        <w:rPr>
          <w:b w:val="0"/>
          <w:spacing w:val="-4"/>
        </w:rPr>
        <w:t>:</w:t>
      </w:r>
    </w:p>
    <w:p w:rsidR="007E09D4" w:rsidRPr="00935F1C" w:rsidRDefault="00C36EC9">
      <w:pPr>
        <w:pStyle w:val="ListParagraph"/>
        <w:numPr>
          <w:ilvl w:val="1"/>
          <w:numId w:val="3"/>
        </w:numPr>
        <w:tabs>
          <w:tab w:val="left" w:pos="1579"/>
        </w:tabs>
        <w:ind w:left="1579" w:hanging="359"/>
        <w:jc w:val="both"/>
        <w:rPr>
          <w:sz w:val="24"/>
        </w:rPr>
      </w:pPr>
      <w:r w:rsidRPr="00935F1C">
        <w:rPr>
          <w:sz w:val="24"/>
        </w:rPr>
        <w:t>Thiết</w:t>
      </w:r>
      <w:r w:rsidRPr="00935F1C">
        <w:rPr>
          <w:spacing w:val="-1"/>
          <w:sz w:val="24"/>
        </w:rPr>
        <w:t xml:space="preserve"> </w:t>
      </w:r>
      <w:r w:rsidRPr="00935F1C">
        <w:rPr>
          <w:sz w:val="24"/>
        </w:rPr>
        <w:t>kế</w:t>
      </w:r>
      <w:r w:rsidRPr="00935F1C">
        <w:rPr>
          <w:spacing w:val="-2"/>
          <w:sz w:val="24"/>
        </w:rPr>
        <w:t xml:space="preserve"> </w:t>
      </w:r>
      <w:r w:rsidRPr="00935F1C">
        <w:rPr>
          <w:sz w:val="24"/>
        </w:rPr>
        <w:t>ban</w:t>
      </w:r>
      <w:r w:rsidRPr="00935F1C">
        <w:rPr>
          <w:spacing w:val="-1"/>
          <w:sz w:val="24"/>
        </w:rPr>
        <w:t xml:space="preserve"> </w:t>
      </w:r>
      <w:r w:rsidRPr="00935F1C">
        <w:rPr>
          <w:sz w:val="24"/>
        </w:rPr>
        <w:t>đầu</w:t>
      </w:r>
      <w:r w:rsidRPr="00935F1C">
        <w:rPr>
          <w:spacing w:val="1"/>
          <w:sz w:val="24"/>
        </w:rPr>
        <w:t xml:space="preserve"> </w:t>
      </w:r>
      <w:r w:rsidRPr="00935F1C">
        <w:rPr>
          <w:sz w:val="24"/>
        </w:rPr>
        <w:t>cần linh</w:t>
      </w:r>
      <w:r w:rsidRPr="00935F1C">
        <w:rPr>
          <w:spacing w:val="1"/>
          <w:sz w:val="24"/>
        </w:rPr>
        <w:t xml:space="preserve"> </w:t>
      </w:r>
      <w:r w:rsidRPr="00935F1C">
        <w:rPr>
          <w:sz w:val="24"/>
        </w:rPr>
        <w:t>hoạt,</w:t>
      </w:r>
      <w:r w:rsidRPr="00935F1C">
        <w:rPr>
          <w:spacing w:val="-1"/>
          <w:sz w:val="24"/>
        </w:rPr>
        <w:t xml:space="preserve"> </w:t>
      </w:r>
      <w:r w:rsidRPr="00935F1C">
        <w:rPr>
          <w:sz w:val="24"/>
        </w:rPr>
        <w:t>dễ</w:t>
      </w:r>
      <w:r w:rsidRPr="00935F1C">
        <w:rPr>
          <w:spacing w:val="-2"/>
          <w:sz w:val="24"/>
        </w:rPr>
        <w:t xml:space="preserve"> </w:t>
      </w:r>
      <w:r w:rsidRPr="00935F1C">
        <w:rPr>
          <w:sz w:val="24"/>
        </w:rPr>
        <w:t xml:space="preserve">mở </w:t>
      </w:r>
      <w:r w:rsidRPr="00935F1C">
        <w:rPr>
          <w:spacing w:val="-2"/>
          <w:sz w:val="24"/>
        </w:rPr>
        <w:t>rộng.</w:t>
      </w:r>
    </w:p>
    <w:p w:rsidR="007E09D4" w:rsidRPr="00935F1C" w:rsidRDefault="00C36EC9">
      <w:pPr>
        <w:pStyle w:val="ListParagraph"/>
        <w:numPr>
          <w:ilvl w:val="1"/>
          <w:numId w:val="3"/>
        </w:numPr>
        <w:tabs>
          <w:tab w:val="left" w:pos="1579"/>
        </w:tabs>
        <w:spacing w:before="28"/>
        <w:ind w:left="1579" w:hanging="359"/>
        <w:jc w:val="both"/>
        <w:rPr>
          <w:sz w:val="24"/>
        </w:rPr>
      </w:pPr>
      <w:r w:rsidRPr="00935F1C">
        <w:rPr>
          <w:sz w:val="24"/>
        </w:rPr>
        <w:t>Xây</w:t>
      </w:r>
      <w:r w:rsidRPr="00935F1C">
        <w:rPr>
          <w:spacing w:val="11"/>
          <w:sz w:val="24"/>
        </w:rPr>
        <w:t xml:space="preserve"> </w:t>
      </w:r>
      <w:r w:rsidRPr="00935F1C">
        <w:rPr>
          <w:sz w:val="24"/>
        </w:rPr>
        <w:t>dựng</w:t>
      </w:r>
      <w:r w:rsidRPr="00935F1C">
        <w:rPr>
          <w:spacing w:val="12"/>
          <w:sz w:val="24"/>
        </w:rPr>
        <w:t xml:space="preserve"> </w:t>
      </w:r>
      <w:r w:rsidRPr="00935F1C">
        <w:rPr>
          <w:sz w:val="24"/>
        </w:rPr>
        <w:t>hệ</w:t>
      </w:r>
      <w:r w:rsidRPr="00935F1C">
        <w:rPr>
          <w:spacing w:val="10"/>
          <w:sz w:val="24"/>
        </w:rPr>
        <w:t xml:space="preserve"> </w:t>
      </w:r>
      <w:r w:rsidRPr="00935F1C">
        <w:rPr>
          <w:sz w:val="24"/>
        </w:rPr>
        <w:t>thống</w:t>
      </w:r>
      <w:r w:rsidRPr="00935F1C">
        <w:rPr>
          <w:spacing w:val="12"/>
          <w:sz w:val="24"/>
        </w:rPr>
        <w:t xml:space="preserve"> </w:t>
      </w:r>
      <w:r w:rsidRPr="00935F1C">
        <w:rPr>
          <w:sz w:val="24"/>
        </w:rPr>
        <w:t>đáp</w:t>
      </w:r>
      <w:r w:rsidRPr="00935F1C">
        <w:rPr>
          <w:spacing w:val="13"/>
          <w:sz w:val="24"/>
        </w:rPr>
        <w:t xml:space="preserve"> </w:t>
      </w:r>
      <w:r w:rsidRPr="00935F1C">
        <w:rPr>
          <w:sz w:val="24"/>
        </w:rPr>
        <w:t>ứng</w:t>
      </w:r>
      <w:r w:rsidRPr="00935F1C">
        <w:rPr>
          <w:spacing w:val="12"/>
          <w:sz w:val="24"/>
        </w:rPr>
        <w:t xml:space="preserve"> </w:t>
      </w:r>
      <w:r w:rsidRPr="00935F1C">
        <w:rPr>
          <w:sz w:val="24"/>
        </w:rPr>
        <w:t>các</w:t>
      </w:r>
      <w:r w:rsidRPr="00935F1C">
        <w:rPr>
          <w:spacing w:val="13"/>
          <w:sz w:val="24"/>
        </w:rPr>
        <w:t xml:space="preserve"> </w:t>
      </w:r>
      <w:r w:rsidRPr="00935F1C">
        <w:rPr>
          <w:sz w:val="24"/>
        </w:rPr>
        <w:t>chỉ</w:t>
      </w:r>
      <w:r w:rsidRPr="00935F1C">
        <w:rPr>
          <w:spacing w:val="11"/>
          <w:sz w:val="24"/>
        </w:rPr>
        <w:t xml:space="preserve"> </w:t>
      </w:r>
      <w:r w:rsidRPr="00935F1C">
        <w:rPr>
          <w:sz w:val="24"/>
        </w:rPr>
        <w:t>tiêu</w:t>
      </w:r>
      <w:r w:rsidRPr="00935F1C">
        <w:rPr>
          <w:spacing w:val="12"/>
          <w:sz w:val="24"/>
        </w:rPr>
        <w:t xml:space="preserve"> </w:t>
      </w:r>
      <w:r w:rsidRPr="00935F1C">
        <w:rPr>
          <w:sz w:val="24"/>
        </w:rPr>
        <w:t>như</w:t>
      </w:r>
      <w:r w:rsidRPr="00935F1C">
        <w:rPr>
          <w:spacing w:val="10"/>
          <w:sz w:val="24"/>
        </w:rPr>
        <w:t xml:space="preserve"> </w:t>
      </w:r>
      <w:r w:rsidRPr="00935F1C">
        <w:rPr>
          <w:sz w:val="24"/>
        </w:rPr>
        <w:t>số</w:t>
      </w:r>
      <w:r w:rsidRPr="00935F1C">
        <w:rPr>
          <w:spacing w:val="12"/>
          <w:sz w:val="24"/>
        </w:rPr>
        <w:t xml:space="preserve"> </w:t>
      </w:r>
      <w:r w:rsidRPr="00935F1C">
        <w:rPr>
          <w:sz w:val="24"/>
        </w:rPr>
        <w:t>lượng</w:t>
      </w:r>
      <w:r w:rsidRPr="00935F1C">
        <w:rPr>
          <w:spacing w:val="12"/>
          <w:sz w:val="24"/>
        </w:rPr>
        <w:t xml:space="preserve"> </w:t>
      </w:r>
      <w:r w:rsidRPr="00935F1C">
        <w:rPr>
          <w:sz w:val="24"/>
        </w:rPr>
        <w:t>người</w:t>
      </w:r>
      <w:r w:rsidRPr="00935F1C">
        <w:rPr>
          <w:spacing w:val="11"/>
          <w:sz w:val="24"/>
        </w:rPr>
        <w:t xml:space="preserve"> </w:t>
      </w:r>
      <w:r w:rsidRPr="00935F1C">
        <w:rPr>
          <w:sz w:val="24"/>
        </w:rPr>
        <w:t>dùng</w:t>
      </w:r>
      <w:r w:rsidRPr="00935F1C">
        <w:rPr>
          <w:spacing w:val="12"/>
          <w:sz w:val="24"/>
        </w:rPr>
        <w:t xml:space="preserve"> </w:t>
      </w:r>
      <w:r w:rsidRPr="00935F1C">
        <w:rPr>
          <w:sz w:val="24"/>
        </w:rPr>
        <w:t>đồng</w:t>
      </w:r>
      <w:r w:rsidRPr="00935F1C">
        <w:rPr>
          <w:spacing w:val="11"/>
          <w:sz w:val="24"/>
        </w:rPr>
        <w:t xml:space="preserve"> </w:t>
      </w:r>
      <w:r w:rsidRPr="00935F1C">
        <w:rPr>
          <w:sz w:val="24"/>
        </w:rPr>
        <w:t>thời,</w:t>
      </w:r>
      <w:r w:rsidRPr="00935F1C">
        <w:rPr>
          <w:spacing w:val="12"/>
          <w:sz w:val="24"/>
        </w:rPr>
        <w:t xml:space="preserve"> </w:t>
      </w:r>
      <w:r w:rsidRPr="00935F1C">
        <w:rPr>
          <w:sz w:val="24"/>
        </w:rPr>
        <w:t>thời</w:t>
      </w:r>
      <w:r w:rsidRPr="00935F1C">
        <w:rPr>
          <w:spacing w:val="12"/>
          <w:sz w:val="24"/>
        </w:rPr>
        <w:t xml:space="preserve"> </w:t>
      </w:r>
      <w:r w:rsidRPr="00935F1C">
        <w:rPr>
          <w:spacing w:val="-4"/>
          <w:sz w:val="24"/>
        </w:rPr>
        <w:t>gian</w:t>
      </w:r>
    </w:p>
    <w:p w:rsidR="007E09D4" w:rsidRPr="00935F1C" w:rsidRDefault="00C36EC9">
      <w:pPr>
        <w:pStyle w:val="BodyText"/>
        <w:spacing w:before="28"/>
        <w:ind w:left="1580" w:firstLine="0"/>
        <w:jc w:val="both"/>
      </w:pPr>
      <w:r w:rsidRPr="00935F1C">
        <w:t>đáp</w:t>
      </w:r>
      <w:r w:rsidRPr="00935F1C">
        <w:rPr>
          <w:spacing w:val="-3"/>
        </w:rPr>
        <w:t xml:space="preserve"> </w:t>
      </w:r>
      <w:r w:rsidRPr="00935F1C">
        <w:t>ứng</w:t>
      </w:r>
      <w:r w:rsidRPr="00935F1C">
        <w:rPr>
          <w:spacing w:val="-1"/>
        </w:rPr>
        <w:t xml:space="preserve"> </w:t>
      </w:r>
      <w:r w:rsidRPr="00935F1C">
        <w:t>yêu</w:t>
      </w:r>
      <w:r w:rsidRPr="00935F1C">
        <w:rPr>
          <w:spacing w:val="-1"/>
        </w:rPr>
        <w:t xml:space="preserve"> </w:t>
      </w:r>
      <w:r w:rsidRPr="00935F1C">
        <w:rPr>
          <w:spacing w:val="-4"/>
        </w:rPr>
        <w:t>cầu.</w:t>
      </w:r>
    </w:p>
    <w:p w:rsidR="007E09D4" w:rsidRPr="00935F1C" w:rsidRDefault="007E09D4">
      <w:pPr>
        <w:pStyle w:val="BodyText"/>
        <w:spacing w:before="69"/>
        <w:ind w:left="0" w:firstLine="0"/>
      </w:pPr>
    </w:p>
    <w:p w:rsidR="007E09D4" w:rsidRPr="00935F1C" w:rsidRDefault="00C36EC9">
      <w:pPr>
        <w:pStyle w:val="Heading1"/>
        <w:tabs>
          <w:tab w:val="left" w:pos="10091"/>
        </w:tabs>
        <w:ind w:left="112"/>
      </w:pPr>
      <w:r w:rsidRPr="00935F1C">
        <w:rPr>
          <w:color w:val="000000"/>
          <w:spacing w:val="-32"/>
          <w:shd w:val="clear" w:color="auto" w:fill="D5E2BB"/>
        </w:rPr>
        <w:t xml:space="preserve"> </w:t>
      </w:r>
      <w:r w:rsidRPr="00935F1C">
        <w:rPr>
          <w:color w:val="000000"/>
          <w:shd w:val="clear" w:color="auto" w:fill="D5E2BB"/>
        </w:rPr>
        <w:t>TRẮC</w:t>
      </w:r>
      <w:r w:rsidRPr="00935F1C">
        <w:rPr>
          <w:color w:val="000000"/>
          <w:spacing w:val="-3"/>
          <w:shd w:val="clear" w:color="auto" w:fill="D5E2BB"/>
        </w:rPr>
        <w:t xml:space="preserve"> </w:t>
      </w:r>
      <w:r w:rsidRPr="00935F1C">
        <w:rPr>
          <w:color w:val="000000"/>
          <w:shd w:val="clear" w:color="auto" w:fill="D5E2BB"/>
        </w:rPr>
        <w:t>NGHIỆM</w:t>
      </w:r>
      <w:r w:rsidRPr="00935F1C">
        <w:rPr>
          <w:color w:val="000000"/>
          <w:spacing w:val="-2"/>
          <w:shd w:val="clear" w:color="auto" w:fill="D5E2BB"/>
        </w:rPr>
        <w:t xml:space="preserve"> </w:t>
      </w:r>
      <w:r w:rsidRPr="00935F1C">
        <w:rPr>
          <w:color w:val="000000"/>
          <w:shd w:val="clear" w:color="auto" w:fill="D5E2BB"/>
        </w:rPr>
        <w:t>KIẾN</w:t>
      </w:r>
      <w:r w:rsidRPr="00935F1C">
        <w:rPr>
          <w:color w:val="000000"/>
          <w:spacing w:val="-1"/>
          <w:shd w:val="clear" w:color="auto" w:fill="D5E2BB"/>
        </w:rPr>
        <w:t xml:space="preserve"> </w:t>
      </w:r>
      <w:r w:rsidRPr="00935F1C">
        <w:rPr>
          <w:color w:val="000000"/>
          <w:spacing w:val="-4"/>
          <w:shd w:val="clear" w:color="auto" w:fill="D5E2BB"/>
        </w:rPr>
        <w:t>THỨC</w:t>
      </w:r>
      <w:r w:rsidRPr="00935F1C">
        <w:rPr>
          <w:color w:val="000000"/>
          <w:shd w:val="clear" w:color="auto" w:fill="D5E2BB"/>
        </w:rPr>
        <w:tab/>
      </w:r>
    </w:p>
    <w:p w:rsidR="007E09D4" w:rsidRPr="00935F1C" w:rsidRDefault="00C36EC9">
      <w:pPr>
        <w:spacing w:before="36"/>
        <w:ind w:left="140"/>
        <w:rPr>
          <w:b/>
          <w:sz w:val="24"/>
        </w:rPr>
      </w:pPr>
      <w:r w:rsidRPr="00935F1C">
        <w:rPr>
          <w:b/>
          <w:sz w:val="24"/>
        </w:rPr>
        <w:t>Kiến</w:t>
      </w:r>
      <w:r w:rsidRPr="00935F1C">
        <w:rPr>
          <w:b/>
          <w:spacing w:val="-1"/>
          <w:sz w:val="24"/>
        </w:rPr>
        <w:t xml:space="preserve"> </w:t>
      </w:r>
      <w:r w:rsidRPr="00935F1C">
        <w:rPr>
          <w:b/>
          <w:sz w:val="24"/>
        </w:rPr>
        <w:t>thức</w:t>
      </w:r>
      <w:r w:rsidRPr="00935F1C">
        <w:rPr>
          <w:b/>
          <w:spacing w:val="-2"/>
          <w:sz w:val="24"/>
        </w:rPr>
        <w:t xml:space="preserve"> </w:t>
      </w:r>
      <w:r w:rsidRPr="00935F1C">
        <w:rPr>
          <w:b/>
          <w:sz w:val="24"/>
        </w:rPr>
        <w:t>cơ</w:t>
      </w:r>
      <w:r w:rsidRPr="00935F1C">
        <w:rPr>
          <w:b/>
          <w:spacing w:val="-1"/>
          <w:sz w:val="24"/>
        </w:rPr>
        <w:t xml:space="preserve"> </w:t>
      </w:r>
      <w:r w:rsidRPr="00935F1C">
        <w:rPr>
          <w:b/>
          <w:sz w:val="24"/>
        </w:rPr>
        <w:t>bản</w:t>
      </w:r>
      <w:r w:rsidRPr="00935F1C">
        <w:rPr>
          <w:b/>
          <w:spacing w:val="-1"/>
          <w:sz w:val="24"/>
        </w:rPr>
        <w:t xml:space="preserve"> </w:t>
      </w:r>
      <w:r w:rsidRPr="00935F1C">
        <w:rPr>
          <w:b/>
          <w:sz w:val="24"/>
        </w:rPr>
        <w:t>về</w:t>
      </w:r>
      <w:r w:rsidRPr="00935F1C">
        <w:rPr>
          <w:b/>
          <w:spacing w:val="-2"/>
          <w:sz w:val="24"/>
        </w:rPr>
        <w:t xml:space="preserve"> </w:t>
      </w:r>
      <w:r w:rsidRPr="00935F1C">
        <w:rPr>
          <w:b/>
          <w:sz w:val="24"/>
        </w:rPr>
        <w:t>kiến trúc</w:t>
      </w:r>
      <w:r w:rsidRPr="00935F1C">
        <w:rPr>
          <w:b/>
          <w:spacing w:val="-2"/>
          <w:sz w:val="24"/>
        </w:rPr>
        <w:t xml:space="preserve"> </w:t>
      </w:r>
      <w:r w:rsidRPr="00935F1C">
        <w:rPr>
          <w:b/>
          <w:sz w:val="24"/>
        </w:rPr>
        <w:t>phần</w:t>
      </w:r>
      <w:r w:rsidRPr="00935F1C">
        <w:rPr>
          <w:b/>
          <w:spacing w:val="-2"/>
          <w:sz w:val="24"/>
        </w:rPr>
        <w:t xml:space="preserve"> </w:t>
      </w:r>
      <w:r w:rsidRPr="00935F1C">
        <w:rPr>
          <w:b/>
          <w:spacing w:val="-5"/>
          <w:sz w:val="24"/>
        </w:rPr>
        <w:t>mềm</w:t>
      </w:r>
    </w:p>
    <w:p w:rsidR="007E09D4" w:rsidRPr="00935F1C" w:rsidRDefault="00C36EC9">
      <w:pPr>
        <w:pStyle w:val="ListParagraph"/>
        <w:numPr>
          <w:ilvl w:val="0"/>
          <w:numId w:val="4"/>
        </w:numPr>
        <w:tabs>
          <w:tab w:val="left" w:pos="500"/>
        </w:tabs>
        <w:rPr>
          <w:sz w:val="24"/>
        </w:rPr>
      </w:pPr>
      <w:r w:rsidRPr="00935F1C">
        <w:rPr>
          <w:sz w:val="24"/>
        </w:rPr>
        <w:t>Kiến</w:t>
      </w:r>
      <w:r w:rsidRPr="00935F1C">
        <w:rPr>
          <w:spacing w:val="-3"/>
          <w:sz w:val="24"/>
        </w:rPr>
        <w:t xml:space="preserve"> </w:t>
      </w:r>
      <w:r w:rsidRPr="00935F1C">
        <w:rPr>
          <w:sz w:val="24"/>
        </w:rPr>
        <w:t>trúc</w:t>
      </w:r>
      <w:r w:rsidRPr="00935F1C">
        <w:rPr>
          <w:spacing w:val="-1"/>
          <w:sz w:val="24"/>
        </w:rPr>
        <w:t xml:space="preserve"> </w:t>
      </w:r>
      <w:r w:rsidRPr="00935F1C">
        <w:rPr>
          <w:sz w:val="24"/>
        </w:rPr>
        <w:t>nào</w:t>
      </w:r>
      <w:r w:rsidRPr="00935F1C">
        <w:rPr>
          <w:spacing w:val="-1"/>
          <w:sz w:val="24"/>
        </w:rPr>
        <w:t xml:space="preserve"> </w:t>
      </w:r>
      <w:r w:rsidRPr="00935F1C">
        <w:rPr>
          <w:sz w:val="24"/>
        </w:rPr>
        <w:t>dưới đây</w:t>
      </w:r>
      <w:r w:rsidRPr="00935F1C">
        <w:rPr>
          <w:spacing w:val="-1"/>
          <w:sz w:val="24"/>
        </w:rPr>
        <w:t xml:space="preserve"> </w:t>
      </w:r>
      <w:r w:rsidRPr="00935F1C">
        <w:rPr>
          <w:sz w:val="24"/>
        </w:rPr>
        <w:t>không thuộc</w:t>
      </w:r>
      <w:r w:rsidRPr="00935F1C">
        <w:rPr>
          <w:spacing w:val="-2"/>
          <w:sz w:val="24"/>
        </w:rPr>
        <w:t xml:space="preserve"> </w:t>
      </w:r>
      <w:r w:rsidRPr="00935F1C">
        <w:rPr>
          <w:sz w:val="24"/>
        </w:rPr>
        <w:t>các</w:t>
      </w:r>
      <w:r w:rsidRPr="00935F1C">
        <w:rPr>
          <w:spacing w:val="-1"/>
          <w:sz w:val="24"/>
        </w:rPr>
        <w:t xml:space="preserve"> </w:t>
      </w:r>
      <w:r w:rsidRPr="00935F1C">
        <w:rPr>
          <w:sz w:val="24"/>
        </w:rPr>
        <w:t>loại</w:t>
      </w:r>
      <w:r w:rsidRPr="00935F1C">
        <w:rPr>
          <w:spacing w:val="-1"/>
          <w:sz w:val="24"/>
        </w:rPr>
        <w:t xml:space="preserve"> </w:t>
      </w:r>
      <w:r w:rsidRPr="00935F1C">
        <w:rPr>
          <w:sz w:val="24"/>
        </w:rPr>
        <w:t>kiến</w:t>
      </w:r>
      <w:r w:rsidRPr="00935F1C">
        <w:rPr>
          <w:spacing w:val="2"/>
          <w:sz w:val="24"/>
        </w:rPr>
        <w:t xml:space="preserve"> </w:t>
      </w:r>
      <w:r w:rsidRPr="00935F1C">
        <w:rPr>
          <w:sz w:val="24"/>
        </w:rPr>
        <w:t>trúc</w:t>
      </w:r>
      <w:r w:rsidRPr="00935F1C">
        <w:rPr>
          <w:spacing w:val="-2"/>
          <w:sz w:val="24"/>
        </w:rPr>
        <w:t xml:space="preserve"> </w:t>
      </w:r>
      <w:r w:rsidRPr="00935F1C">
        <w:rPr>
          <w:sz w:val="24"/>
        </w:rPr>
        <w:t>phần mềm</w:t>
      </w:r>
      <w:r w:rsidRPr="00935F1C">
        <w:rPr>
          <w:spacing w:val="-1"/>
          <w:sz w:val="24"/>
        </w:rPr>
        <w:t xml:space="preserve"> </w:t>
      </w:r>
      <w:r w:rsidRPr="00935F1C">
        <w:rPr>
          <w:sz w:val="24"/>
        </w:rPr>
        <w:t xml:space="preserve">phổ </w:t>
      </w:r>
      <w:r w:rsidRPr="00935F1C">
        <w:rPr>
          <w:spacing w:val="-2"/>
          <w:sz w:val="24"/>
        </w:rPr>
        <w:t>biến?</w:t>
      </w:r>
    </w:p>
    <w:p w:rsidR="007E09D4" w:rsidRPr="00935F1C" w:rsidRDefault="00C36EC9">
      <w:pPr>
        <w:pStyle w:val="ListParagraph"/>
        <w:numPr>
          <w:ilvl w:val="1"/>
          <w:numId w:val="4"/>
        </w:numPr>
        <w:tabs>
          <w:tab w:val="left" w:pos="792"/>
        </w:tabs>
        <w:ind w:left="792" w:hanging="292"/>
        <w:rPr>
          <w:sz w:val="24"/>
        </w:rPr>
      </w:pPr>
      <w:r w:rsidRPr="00935F1C">
        <w:rPr>
          <w:sz w:val="24"/>
        </w:rPr>
        <w:t>Monolithic</w:t>
      </w:r>
      <w:r w:rsidRPr="00935F1C">
        <w:rPr>
          <w:spacing w:val="-1"/>
          <w:sz w:val="24"/>
        </w:rPr>
        <w:t xml:space="preserve"> </w:t>
      </w:r>
      <w:r w:rsidRPr="00935F1C">
        <w:rPr>
          <w:spacing w:val="-2"/>
          <w:sz w:val="24"/>
        </w:rPr>
        <w:t>Architecture</w:t>
      </w:r>
    </w:p>
    <w:p w:rsidR="007E09D4" w:rsidRPr="00935F1C" w:rsidRDefault="00C36EC9">
      <w:pPr>
        <w:pStyle w:val="ListParagraph"/>
        <w:numPr>
          <w:ilvl w:val="1"/>
          <w:numId w:val="4"/>
        </w:numPr>
        <w:tabs>
          <w:tab w:val="left" w:pos="780"/>
        </w:tabs>
        <w:ind w:left="780" w:hanging="280"/>
        <w:rPr>
          <w:sz w:val="24"/>
        </w:rPr>
      </w:pPr>
      <w:r w:rsidRPr="00935F1C">
        <w:rPr>
          <w:sz w:val="24"/>
        </w:rPr>
        <w:t>Layered</w:t>
      </w:r>
      <w:r w:rsidRPr="00935F1C">
        <w:rPr>
          <w:spacing w:val="-5"/>
          <w:sz w:val="24"/>
        </w:rPr>
        <w:t xml:space="preserve"> </w:t>
      </w:r>
      <w:r w:rsidRPr="00935F1C">
        <w:rPr>
          <w:spacing w:val="-2"/>
          <w:sz w:val="24"/>
        </w:rPr>
        <w:t>Architecture</w:t>
      </w:r>
    </w:p>
    <w:p w:rsidR="007E09D4" w:rsidRPr="00935F1C" w:rsidRDefault="00C36EC9">
      <w:pPr>
        <w:pStyle w:val="ListParagraph"/>
        <w:numPr>
          <w:ilvl w:val="1"/>
          <w:numId w:val="4"/>
        </w:numPr>
        <w:tabs>
          <w:tab w:val="left" w:pos="780"/>
        </w:tabs>
        <w:ind w:left="780" w:hanging="280"/>
        <w:rPr>
          <w:sz w:val="24"/>
        </w:rPr>
      </w:pPr>
      <w:r w:rsidRPr="00935F1C">
        <w:rPr>
          <w:sz w:val="24"/>
        </w:rPr>
        <w:t>Modular</w:t>
      </w:r>
      <w:r w:rsidRPr="00935F1C">
        <w:rPr>
          <w:spacing w:val="-2"/>
          <w:sz w:val="24"/>
        </w:rPr>
        <w:t xml:space="preserve"> </w:t>
      </w:r>
      <w:r w:rsidRPr="00935F1C">
        <w:rPr>
          <w:sz w:val="24"/>
        </w:rPr>
        <w:t>Monolithic</w:t>
      </w:r>
      <w:r w:rsidRPr="00935F1C">
        <w:rPr>
          <w:spacing w:val="-1"/>
          <w:sz w:val="24"/>
        </w:rPr>
        <w:t xml:space="preserve"> </w:t>
      </w:r>
      <w:r w:rsidRPr="00935F1C">
        <w:rPr>
          <w:spacing w:val="-2"/>
          <w:sz w:val="24"/>
        </w:rPr>
        <w:t>Architecture</w:t>
      </w:r>
    </w:p>
    <w:p w:rsidR="007E09D4" w:rsidRPr="00935F1C" w:rsidRDefault="00C36EC9">
      <w:pPr>
        <w:pStyle w:val="ListParagraph"/>
        <w:numPr>
          <w:ilvl w:val="1"/>
          <w:numId w:val="4"/>
        </w:numPr>
        <w:tabs>
          <w:tab w:val="left" w:pos="792"/>
        </w:tabs>
        <w:spacing w:before="34"/>
        <w:ind w:left="792" w:hanging="292"/>
        <w:rPr>
          <w:sz w:val="24"/>
          <w:highlight w:val="yellow"/>
        </w:rPr>
      </w:pPr>
      <w:r w:rsidRPr="00935F1C">
        <w:rPr>
          <w:sz w:val="24"/>
          <w:highlight w:val="yellow"/>
        </w:rPr>
        <w:t>Quantum</w:t>
      </w:r>
      <w:r w:rsidRPr="00935F1C">
        <w:rPr>
          <w:spacing w:val="-2"/>
          <w:sz w:val="24"/>
          <w:highlight w:val="yellow"/>
        </w:rPr>
        <w:t xml:space="preserve"> Architecture</w:t>
      </w:r>
    </w:p>
    <w:p w:rsidR="007E09D4" w:rsidRPr="00935F1C" w:rsidRDefault="00C36EC9">
      <w:pPr>
        <w:pStyle w:val="ListParagraph"/>
        <w:numPr>
          <w:ilvl w:val="0"/>
          <w:numId w:val="4"/>
        </w:numPr>
        <w:tabs>
          <w:tab w:val="left" w:pos="500"/>
        </w:tabs>
        <w:rPr>
          <w:sz w:val="24"/>
        </w:rPr>
      </w:pPr>
      <w:r w:rsidRPr="00935F1C">
        <w:rPr>
          <w:sz w:val="24"/>
        </w:rPr>
        <w:t>Nguyên</w:t>
      </w:r>
      <w:r w:rsidRPr="00935F1C">
        <w:rPr>
          <w:spacing w:val="-4"/>
          <w:sz w:val="24"/>
        </w:rPr>
        <w:t xml:space="preserve"> </w:t>
      </w:r>
      <w:r w:rsidRPr="00935F1C">
        <w:rPr>
          <w:sz w:val="24"/>
        </w:rPr>
        <w:t>tắc</w:t>
      </w:r>
      <w:r w:rsidRPr="00935F1C">
        <w:rPr>
          <w:spacing w:val="-3"/>
          <w:sz w:val="24"/>
        </w:rPr>
        <w:t xml:space="preserve"> </w:t>
      </w:r>
      <w:r w:rsidRPr="00935F1C">
        <w:rPr>
          <w:sz w:val="24"/>
        </w:rPr>
        <w:t>"YAGNI"</w:t>
      </w:r>
      <w:r w:rsidRPr="00935F1C">
        <w:rPr>
          <w:spacing w:val="-1"/>
          <w:sz w:val="24"/>
        </w:rPr>
        <w:t xml:space="preserve"> </w:t>
      </w:r>
      <w:r w:rsidRPr="00935F1C">
        <w:rPr>
          <w:sz w:val="24"/>
        </w:rPr>
        <w:t>đề</w:t>
      </w:r>
      <w:r w:rsidRPr="00935F1C">
        <w:rPr>
          <w:spacing w:val="-1"/>
          <w:sz w:val="24"/>
        </w:rPr>
        <w:t xml:space="preserve"> </w:t>
      </w:r>
      <w:r w:rsidRPr="00935F1C">
        <w:rPr>
          <w:sz w:val="24"/>
        </w:rPr>
        <w:t>cập</w:t>
      </w:r>
      <w:r w:rsidRPr="00935F1C">
        <w:rPr>
          <w:spacing w:val="-1"/>
          <w:sz w:val="24"/>
        </w:rPr>
        <w:t xml:space="preserve"> </w:t>
      </w:r>
      <w:r w:rsidRPr="00935F1C">
        <w:rPr>
          <w:sz w:val="24"/>
        </w:rPr>
        <w:t>đến</w:t>
      </w:r>
      <w:r w:rsidRPr="00935F1C">
        <w:rPr>
          <w:spacing w:val="-2"/>
          <w:sz w:val="24"/>
        </w:rPr>
        <w:t xml:space="preserve"> </w:t>
      </w:r>
      <w:r w:rsidRPr="00935F1C">
        <w:rPr>
          <w:sz w:val="24"/>
        </w:rPr>
        <w:t>điều</w:t>
      </w:r>
      <w:r w:rsidRPr="00935F1C">
        <w:rPr>
          <w:spacing w:val="-1"/>
          <w:sz w:val="24"/>
        </w:rPr>
        <w:t xml:space="preserve"> </w:t>
      </w:r>
      <w:r w:rsidRPr="00935F1C">
        <w:rPr>
          <w:spacing w:val="-5"/>
          <w:sz w:val="24"/>
        </w:rPr>
        <w:t>gì?</w:t>
      </w:r>
    </w:p>
    <w:p w:rsidR="007E09D4" w:rsidRPr="00935F1C" w:rsidRDefault="00C36EC9">
      <w:pPr>
        <w:pStyle w:val="ListParagraph"/>
        <w:numPr>
          <w:ilvl w:val="1"/>
          <w:numId w:val="4"/>
        </w:numPr>
        <w:tabs>
          <w:tab w:val="left" w:pos="792"/>
        </w:tabs>
        <w:ind w:left="792" w:hanging="292"/>
        <w:rPr>
          <w:sz w:val="24"/>
          <w:highlight w:val="yellow"/>
        </w:rPr>
      </w:pPr>
      <w:r w:rsidRPr="00935F1C">
        <w:rPr>
          <w:sz w:val="24"/>
          <w:highlight w:val="yellow"/>
        </w:rPr>
        <w:t>Không</w:t>
      </w:r>
      <w:r w:rsidRPr="00935F1C">
        <w:rPr>
          <w:spacing w:val="-3"/>
          <w:sz w:val="24"/>
          <w:highlight w:val="yellow"/>
        </w:rPr>
        <w:t xml:space="preserve"> </w:t>
      </w:r>
      <w:r w:rsidRPr="00935F1C">
        <w:rPr>
          <w:sz w:val="24"/>
          <w:highlight w:val="yellow"/>
        </w:rPr>
        <w:t>thêm các</w:t>
      </w:r>
      <w:r w:rsidRPr="00935F1C">
        <w:rPr>
          <w:spacing w:val="-2"/>
          <w:sz w:val="24"/>
          <w:highlight w:val="yellow"/>
        </w:rPr>
        <w:t xml:space="preserve"> </w:t>
      </w:r>
      <w:r w:rsidRPr="00935F1C">
        <w:rPr>
          <w:sz w:val="24"/>
          <w:highlight w:val="yellow"/>
        </w:rPr>
        <w:t>tính năng mà</w:t>
      </w:r>
      <w:r w:rsidRPr="00935F1C">
        <w:rPr>
          <w:spacing w:val="-2"/>
          <w:sz w:val="24"/>
          <w:highlight w:val="yellow"/>
        </w:rPr>
        <w:t xml:space="preserve"> </w:t>
      </w:r>
      <w:r w:rsidRPr="00935F1C">
        <w:rPr>
          <w:sz w:val="24"/>
          <w:highlight w:val="yellow"/>
        </w:rPr>
        <w:t>bạn sẽ</w:t>
      </w:r>
      <w:r w:rsidRPr="00935F1C">
        <w:rPr>
          <w:spacing w:val="-2"/>
          <w:sz w:val="24"/>
          <w:highlight w:val="yellow"/>
        </w:rPr>
        <w:t xml:space="preserve"> </w:t>
      </w:r>
      <w:r w:rsidRPr="00935F1C">
        <w:rPr>
          <w:sz w:val="24"/>
          <w:highlight w:val="yellow"/>
        </w:rPr>
        <w:t>không</w:t>
      </w:r>
      <w:r w:rsidRPr="00935F1C">
        <w:rPr>
          <w:spacing w:val="2"/>
          <w:sz w:val="24"/>
          <w:highlight w:val="yellow"/>
        </w:rPr>
        <w:t xml:space="preserve"> </w:t>
      </w:r>
      <w:r w:rsidRPr="00935F1C">
        <w:rPr>
          <w:sz w:val="24"/>
          <w:highlight w:val="yellow"/>
        </w:rPr>
        <w:t xml:space="preserve">cần </w:t>
      </w:r>
      <w:r w:rsidRPr="00935F1C">
        <w:rPr>
          <w:spacing w:val="-5"/>
          <w:sz w:val="24"/>
          <w:highlight w:val="yellow"/>
        </w:rPr>
        <w:t>đến</w:t>
      </w:r>
    </w:p>
    <w:p w:rsidR="007E09D4" w:rsidRPr="00935F1C" w:rsidRDefault="00C36EC9">
      <w:pPr>
        <w:pStyle w:val="ListParagraph"/>
        <w:numPr>
          <w:ilvl w:val="1"/>
          <w:numId w:val="4"/>
        </w:numPr>
        <w:tabs>
          <w:tab w:val="left" w:pos="780"/>
        </w:tabs>
        <w:ind w:left="780" w:hanging="280"/>
        <w:rPr>
          <w:sz w:val="24"/>
        </w:rPr>
      </w:pPr>
      <w:r w:rsidRPr="00935F1C">
        <w:rPr>
          <w:sz w:val="24"/>
        </w:rPr>
        <w:t>Thiết</w:t>
      </w:r>
      <w:r w:rsidRPr="00935F1C">
        <w:rPr>
          <w:spacing w:val="-1"/>
          <w:sz w:val="24"/>
        </w:rPr>
        <w:t xml:space="preserve"> </w:t>
      </w:r>
      <w:r w:rsidRPr="00935F1C">
        <w:rPr>
          <w:sz w:val="24"/>
        </w:rPr>
        <w:t>kế</w:t>
      </w:r>
      <w:r w:rsidRPr="00935F1C">
        <w:rPr>
          <w:spacing w:val="-2"/>
          <w:sz w:val="24"/>
        </w:rPr>
        <w:t xml:space="preserve"> </w:t>
      </w:r>
      <w:r w:rsidRPr="00935F1C">
        <w:rPr>
          <w:sz w:val="24"/>
        </w:rPr>
        <w:t>kiến</w:t>
      </w:r>
      <w:r w:rsidRPr="00935F1C">
        <w:rPr>
          <w:spacing w:val="-1"/>
          <w:sz w:val="24"/>
        </w:rPr>
        <w:t xml:space="preserve"> </w:t>
      </w:r>
      <w:r w:rsidRPr="00935F1C">
        <w:rPr>
          <w:sz w:val="24"/>
        </w:rPr>
        <w:t>trúc</w:t>
      </w:r>
      <w:r w:rsidRPr="00935F1C">
        <w:rPr>
          <w:spacing w:val="-2"/>
          <w:sz w:val="24"/>
        </w:rPr>
        <w:t xml:space="preserve"> </w:t>
      </w:r>
      <w:r w:rsidRPr="00935F1C">
        <w:rPr>
          <w:sz w:val="24"/>
        </w:rPr>
        <w:t>theo</w:t>
      </w:r>
      <w:r w:rsidRPr="00935F1C">
        <w:rPr>
          <w:spacing w:val="1"/>
          <w:sz w:val="24"/>
        </w:rPr>
        <w:t xml:space="preserve"> </w:t>
      </w:r>
      <w:r w:rsidRPr="00935F1C">
        <w:rPr>
          <w:sz w:val="24"/>
        </w:rPr>
        <w:t>mô-đun</w:t>
      </w:r>
      <w:r w:rsidRPr="00935F1C">
        <w:rPr>
          <w:spacing w:val="-1"/>
          <w:sz w:val="24"/>
        </w:rPr>
        <w:t xml:space="preserve"> </w:t>
      </w:r>
      <w:r w:rsidRPr="00935F1C">
        <w:rPr>
          <w:spacing w:val="-5"/>
          <w:sz w:val="24"/>
        </w:rPr>
        <w:t>nhỏ</w:t>
      </w:r>
    </w:p>
    <w:p w:rsidR="007E09D4" w:rsidRPr="00935F1C" w:rsidRDefault="00C36EC9">
      <w:pPr>
        <w:pStyle w:val="ListParagraph"/>
        <w:numPr>
          <w:ilvl w:val="1"/>
          <w:numId w:val="4"/>
        </w:numPr>
        <w:tabs>
          <w:tab w:val="left" w:pos="780"/>
        </w:tabs>
        <w:ind w:left="780" w:hanging="280"/>
        <w:rPr>
          <w:sz w:val="24"/>
        </w:rPr>
      </w:pPr>
      <w:r w:rsidRPr="00935F1C">
        <w:rPr>
          <w:sz w:val="24"/>
        </w:rPr>
        <w:t>Không</w:t>
      </w:r>
      <w:r w:rsidRPr="00935F1C">
        <w:rPr>
          <w:spacing w:val="-3"/>
          <w:sz w:val="24"/>
        </w:rPr>
        <w:t xml:space="preserve"> </w:t>
      </w:r>
      <w:r w:rsidRPr="00935F1C">
        <w:rPr>
          <w:sz w:val="24"/>
        </w:rPr>
        <w:t>phụ</w:t>
      </w:r>
      <w:r w:rsidRPr="00935F1C">
        <w:rPr>
          <w:spacing w:val="-1"/>
          <w:sz w:val="24"/>
        </w:rPr>
        <w:t xml:space="preserve"> </w:t>
      </w:r>
      <w:r w:rsidRPr="00935F1C">
        <w:rPr>
          <w:sz w:val="24"/>
        </w:rPr>
        <w:t>thuộc</w:t>
      </w:r>
      <w:r w:rsidRPr="00935F1C">
        <w:rPr>
          <w:spacing w:val="-1"/>
          <w:sz w:val="24"/>
        </w:rPr>
        <w:t xml:space="preserve"> </w:t>
      </w:r>
      <w:r w:rsidRPr="00935F1C">
        <w:rPr>
          <w:sz w:val="24"/>
        </w:rPr>
        <w:t>vào</w:t>
      </w:r>
      <w:r w:rsidRPr="00935F1C">
        <w:rPr>
          <w:spacing w:val="1"/>
          <w:sz w:val="24"/>
        </w:rPr>
        <w:t xml:space="preserve"> </w:t>
      </w:r>
      <w:r w:rsidRPr="00935F1C">
        <w:rPr>
          <w:sz w:val="24"/>
        </w:rPr>
        <w:t>công nghệ</w:t>
      </w:r>
      <w:r w:rsidRPr="00935F1C">
        <w:rPr>
          <w:spacing w:val="-2"/>
          <w:sz w:val="24"/>
        </w:rPr>
        <w:t xml:space="preserve"> </w:t>
      </w:r>
      <w:r w:rsidRPr="00935F1C">
        <w:rPr>
          <w:sz w:val="24"/>
        </w:rPr>
        <w:t xml:space="preserve">cụ </w:t>
      </w:r>
      <w:r w:rsidRPr="00935F1C">
        <w:rPr>
          <w:spacing w:val="-5"/>
          <w:sz w:val="24"/>
        </w:rPr>
        <w:t>thể</w:t>
      </w:r>
    </w:p>
    <w:p w:rsidR="007E09D4" w:rsidRPr="00935F1C" w:rsidRDefault="00C36EC9">
      <w:pPr>
        <w:pStyle w:val="ListParagraph"/>
        <w:numPr>
          <w:ilvl w:val="1"/>
          <w:numId w:val="4"/>
        </w:numPr>
        <w:tabs>
          <w:tab w:val="left" w:pos="792"/>
        </w:tabs>
        <w:ind w:left="792" w:hanging="292"/>
        <w:rPr>
          <w:sz w:val="24"/>
        </w:rPr>
      </w:pPr>
      <w:r w:rsidRPr="00935F1C">
        <w:rPr>
          <w:sz w:val="24"/>
        </w:rPr>
        <w:t>Luôn</w:t>
      </w:r>
      <w:r w:rsidRPr="00935F1C">
        <w:rPr>
          <w:spacing w:val="-1"/>
          <w:sz w:val="24"/>
        </w:rPr>
        <w:t xml:space="preserve"> </w:t>
      </w:r>
      <w:r w:rsidRPr="00935F1C">
        <w:rPr>
          <w:sz w:val="24"/>
        </w:rPr>
        <w:t>áp dụng</w:t>
      </w:r>
      <w:r w:rsidRPr="00935F1C">
        <w:rPr>
          <w:spacing w:val="-1"/>
          <w:sz w:val="24"/>
        </w:rPr>
        <w:t xml:space="preserve"> </w:t>
      </w:r>
      <w:r w:rsidRPr="00935F1C">
        <w:rPr>
          <w:sz w:val="24"/>
        </w:rPr>
        <w:t xml:space="preserve">mô hình </w:t>
      </w:r>
      <w:r w:rsidRPr="00935F1C">
        <w:rPr>
          <w:spacing w:val="-2"/>
          <w:sz w:val="24"/>
        </w:rPr>
        <w:t>microservices</w:t>
      </w:r>
    </w:p>
    <w:p w:rsidR="007E09D4" w:rsidRPr="00935F1C" w:rsidRDefault="00C36EC9">
      <w:pPr>
        <w:pStyle w:val="ListParagraph"/>
        <w:numPr>
          <w:ilvl w:val="0"/>
          <w:numId w:val="4"/>
        </w:numPr>
        <w:tabs>
          <w:tab w:val="left" w:pos="500"/>
        </w:tabs>
        <w:spacing w:before="34"/>
        <w:rPr>
          <w:sz w:val="24"/>
        </w:rPr>
      </w:pPr>
      <w:r w:rsidRPr="00935F1C">
        <w:rPr>
          <w:sz w:val="24"/>
        </w:rPr>
        <w:t>Khi</w:t>
      </w:r>
      <w:r w:rsidRPr="00935F1C">
        <w:rPr>
          <w:spacing w:val="-3"/>
          <w:sz w:val="24"/>
        </w:rPr>
        <w:t xml:space="preserve"> </w:t>
      </w:r>
      <w:r w:rsidRPr="00935F1C">
        <w:rPr>
          <w:sz w:val="24"/>
        </w:rPr>
        <w:t>nào nên</w:t>
      </w:r>
      <w:r w:rsidRPr="00935F1C">
        <w:rPr>
          <w:spacing w:val="-1"/>
          <w:sz w:val="24"/>
        </w:rPr>
        <w:t xml:space="preserve"> </w:t>
      </w:r>
      <w:r w:rsidRPr="00935F1C">
        <w:rPr>
          <w:sz w:val="24"/>
        </w:rPr>
        <w:t>sử</w:t>
      </w:r>
      <w:r w:rsidRPr="00935F1C">
        <w:rPr>
          <w:spacing w:val="-1"/>
          <w:sz w:val="24"/>
        </w:rPr>
        <w:t xml:space="preserve"> </w:t>
      </w:r>
      <w:r w:rsidRPr="00935F1C">
        <w:rPr>
          <w:sz w:val="24"/>
        </w:rPr>
        <w:t>dụng kiến</w:t>
      </w:r>
      <w:r w:rsidRPr="00935F1C">
        <w:rPr>
          <w:spacing w:val="-1"/>
          <w:sz w:val="24"/>
        </w:rPr>
        <w:t xml:space="preserve"> </w:t>
      </w:r>
      <w:r w:rsidRPr="00935F1C">
        <w:rPr>
          <w:sz w:val="24"/>
        </w:rPr>
        <w:t>trúc</w:t>
      </w:r>
      <w:r w:rsidRPr="00935F1C">
        <w:rPr>
          <w:spacing w:val="-1"/>
          <w:sz w:val="24"/>
        </w:rPr>
        <w:t xml:space="preserve"> </w:t>
      </w:r>
      <w:r w:rsidRPr="00935F1C">
        <w:rPr>
          <w:sz w:val="24"/>
        </w:rPr>
        <w:t>monolithic</w:t>
      </w:r>
      <w:r w:rsidRPr="00935F1C">
        <w:rPr>
          <w:spacing w:val="-2"/>
          <w:sz w:val="24"/>
        </w:rPr>
        <w:t xml:space="preserve"> </w:t>
      </w:r>
      <w:r w:rsidRPr="00935F1C">
        <w:rPr>
          <w:sz w:val="24"/>
        </w:rPr>
        <w:t xml:space="preserve">thay vì </w:t>
      </w:r>
      <w:r w:rsidRPr="00935F1C">
        <w:rPr>
          <w:spacing w:val="-2"/>
          <w:sz w:val="24"/>
        </w:rPr>
        <w:t>microservices?</w:t>
      </w:r>
    </w:p>
    <w:p w:rsidR="007E09D4" w:rsidRPr="00935F1C" w:rsidRDefault="00C36EC9">
      <w:pPr>
        <w:pStyle w:val="ListParagraph"/>
        <w:numPr>
          <w:ilvl w:val="1"/>
          <w:numId w:val="4"/>
        </w:numPr>
        <w:tabs>
          <w:tab w:val="left" w:pos="792"/>
        </w:tabs>
        <w:ind w:left="792" w:hanging="292"/>
        <w:rPr>
          <w:sz w:val="24"/>
        </w:rPr>
      </w:pPr>
      <w:r w:rsidRPr="00935F1C">
        <w:rPr>
          <w:sz w:val="24"/>
        </w:rPr>
        <w:t>Khi</w:t>
      </w:r>
      <w:r w:rsidRPr="00935F1C">
        <w:rPr>
          <w:spacing w:val="-1"/>
          <w:sz w:val="24"/>
        </w:rPr>
        <w:t xml:space="preserve"> </w:t>
      </w:r>
      <w:r w:rsidRPr="00935F1C">
        <w:rPr>
          <w:sz w:val="24"/>
        </w:rPr>
        <w:t>hệ</w:t>
      </w:r>
      <w:r w:rsidRPr="00935F1C">
        <w:rPr>
          <w:spacing w:val="-1"/>
          <w:sz w:val="24"/>
        </w:rPr>
        <w:t xml:space="preserve"> </w:t>
      </w:r>
      <w:r w:rsidRPr="00935F1C">
        <w:rPr>
          <w:sz w:val="24"/>
        </w:rPr>
        <w:t>thống</w:t>
      </w:r>
      <w:r w:rsidRPr="00935F1C">
        <w:rPr>
          <w:spacing w:val="-1"/>
          <w:sz w:val="24"/>
        </w:rPr>
        <w:t xml:space="preserve"> </w:t>
      </w:r>
      <w:r w:rsidRPr="00935F1C">
        <w:rPr>
          <w:sz w:val="24"/>
        </w:rPr>
        <w:t>cần khả</w:t>
      </w:r>
      <w:r w:rsidRPr="00935F1C">
        <w:rPr>
          <w:spacing w:val="1"/>
          <w:sz w:val="24"/>
        </w:rPr>
        <w:t xml:space="preserve"> </w:t>
      </w:r>
      <w:r w:rsidRPr="00935F1C">
        <w:rPr>
          <w:sz w:val="24"/>
        </w:rPr>
        <w:t>năng</w:t>
      </w:r>
      <w:r w:rsidRPr="00935F1C">
        <w:rPr>
          <w:spacing w:val="-1"/>
          <w:sz w:val="24"/>
        </w:rPr>
        <w:t xml:space="preserve"> </w:t>
      </w:r>
      <w:r w:rsidRPr="00935F1C">
        <w:rPr>
          <w:sz w:val="24"/>
        </w:rPr>
        <w:t xml:space="preserve">mở rộng </w:t>
      </w:r>
      <w:r w:rsidRPr="00935F1C">
        <w:rPr>
          <w:spacing w:val="-5"/>
          <w:sz w:val="24"/>
        </w:rPr>
        <w:t>cao</w:t>
      </w:r>
    </w:p>
    <w:p w:rsidR="007E09D4" w:rsidRPr="00935F1C" w:rsidRDefault="00C36EC9">
      <w:pPr>
        <w:pStyle w:val="ListParagraph"/>
        <w:numPr>
          <w:ilvl w:val="1"/>
          <w:numId w:val="4"/>
        </w:numPr>
        <w:tabs>
          <w:tab w:val="left" w:pos="780"/>
        </w:tabs>
        <w:ind w:left="780" w:hanging="280"/>
        <w:rPr>
          <w:sz w:val="24"/>
          <w:highlight w:val="yellow"/>
        </w:rPr>
      </w:pPr>
      <w:r w:rsidRPr="00935F1C">
        <w:rPr>
          <w:sz w:val="24"/>
          <w:highlight w:val="yellow"/>
        </w:rPr>
        <w:t>Khi</w:t>
      </w:r>
      <w:r w:rsidRPr="00935F1C">
        <w:rPr>
          <w:spacing w:val="-1"/>
          <w:sz w:val="24"/>
          <w:highlight w:val="yellow"/>
        </w:rPr>
        <w:t xml:space="preserve"> </w:t>
      </w:r>
      <w:r w:rsidRPr="00935F1C">
        <w:rPr>
          <w:sz w:val="24"/>
          <w:highlight w:val="yellow"/>
        </w:rPr>
        <w:t>ứng dụng</w:t>
      </w:r>
      <w:r w:rsidRPr="00935F1C">
        <w:rPr>
          <w:spacing w:val="-1"/>
          <w:sz w:val="24"/>
          <w:highlight w:val="yellow"/>
        </w:rPr>
        <w:t xml:space="preserve"> </w:t>
      </w:r>
      <w:r w:rsidRPr="00935F1C">
        <w:rPr>
          <w:sz w:val="24"/>
          <w:highlight w:val="yellow"/>
        </w:rPr>
        <w:t>nhỏ và</w:t>
      </w:r>
      <w:r w:rsidRPr="00935F1C">
        <w:rPr>
          <w:spacing w:val="-2"/>
          <w:sz w:val="24"/>
          <w:highlight w:val="yellow"/>
        </w:rPr>
        <w:t xml:space="preserve"> </w:t>
      </w:r>
      <w:r w:rsidRPr="00935F1C">
        <w:rPr>
          <w:sz w:val="24"/>
          <w:highlight w:val="yellow"/>
        </w:rPr>
        <w:t xml:space="preserve">ít thay </w:t>
      </w:r>
      <w:r w:rsidRPr="00935F1C">
        <w:rPr>
          <w:spacing w:val="-5"/>
          <w:sz w:val="24"/>
          <w:highlight w:val="yellow"/>
        </w:rPr>
        <w:t>đổi</w:t>
      </w:r>
    </w:p>
    <w:p w:rsidR="007E09D4" w:rsidRPr="00935F1C" w:rsidRDefault="00C36EC9">
      <w:pPr>
        <w:pStyle w:val="ListParagraph"/>
        <w:numPr>
          <w:ilvl w:val="1"/>
          <w:numId w:val="4"/>
        </w:numPr>
        <w:tabs>
          <w:tab w:val="left" w:pos="780"/>
        </w:tabs>
        <w:ind w:left="780" w:hanging="280"/>
        <w:rPr>
          <w:sz w:val="24"/>
        </w:rPr>
      </w:pPr>
      <w:r w:rsidRPr="00935F1C">
        <w:rPr>
          <w:sz w:val="24"/>
        </w:rPr>
        <w:t>Khi</w:t>
      </w:r>
      <w:r w:rsidRPr="00935F1C">
        <w:rPr>
          <w:spacing w:val="-1"/>
          <w:sz w:val="24"/>
        </w:rPr>
        <w:t xml:space="preserve"> </w:t>
      </w:r>
      <w:r w:rsidRPr="00935F1C">
        <w:rPr>
          <w:sz w:val="24"/>
        </w:rPr>
        <w:t>cần</w:t>
      </w:r>
      <w:r w:rsidRPr="00935F1C">
        <w:rPr>
          <w:spacing w:val="-1"/>
          <w:sz w:val="24"/>
        </w:rPr>
        <w:t xml:space="preserve"> </w:t>
      </w:r>
      <w:r w:rsidRPr="00935F1C">
        <w:rPr>
          <w:sz w:val="24"/>
        </w:rPr>
        <w:t>xử</w:t>
      </w:r>
      <w:r w:rsidRPr="00935F1C">
        <w:rPr>
          <w:spacing w:val="-1"/>
          <w:sz w:val="24"/>
        </w:rPr>
        <w:t xml:space="preserve"> </w:t>
      </w:r>
      <w:r w:rsidRPr="00935F1C">
        <w:rPr>
          <w:sz w:val="24"/>
        </w:rPr>
        <w:t>lý</w:t>
      </w:r>
      <w:r w:rsidRPr="00935F1C">
        <w:rPr>
          <w:spacing w:val="-1"/>
          <w:sz w:val="24"/>
        </w:rPr>
        <w:t xml:space="preserve"> </w:t>
      </w:r>
      <w:r w:rsidRPr="00935F1C">
        <w:rPr>
          <w:sz w:val="24"/>
        </w:rPr>
        <w:t>hàng triệu</w:t>
      </w:r>
      <w:r w:rsidRPr="00935F1C">
        <w:rPr>
          <w:spacing w:val="-1"/>
          <w:sz w:val="24"/>
        </w:rPr>
        <w:t xml:space="preserve"> </w:t>
      </w:r>
      <w:r w:rsidRPr="00935F1C">
        <w:rPr>
          <w:sz w:val="24"/>
        </w:rPr>
        <w:t>yêu cầu</w:t>
      </w:r>
      <w:r w:rsidRPr="00935F1C">
        <w:rPr>
          <w:spacing w:val="-1"/>
          <w:sz w:val="24"/>
        </w:rPr>
        <w:t xml:space="preserve"> </w:t>
      </w:r>
      <w:r w:rsidRPr="00935F1C">
        <w:rPr>
          <w:sz w:val="24"/>
        </w:rPr>
        <w:t xml:space="preserve">mỗi </w:t>
      </w:r>
      <w:r w:rsidRPr="00935F1C">
        <w:rPr>
          <w:spacing w:val="-4"/>
          <w:sz w:val="24"/>
        </w:rPr>
        <w:t>giây</w:t>
      </w:r>
    </w:p>
    <w:p w:rsidR="007E09D4" w:rsidRPr="00935F1C" w:rsidRDefault="00C36EC9">
      <w:pPr>
        <w:pStyle w:val="ListParagraph"/>
        <w:numPr>
          <w:ilvl w:val="1"/>
          <w:numId w:val="4"/>
        </w:numPr>
        <w:tabs>
          <w:tab w:val="left" w:pos="792"/>
        </w:tabs>
        <w:ind w:left="792" w:hanging="292"/>
        <w:rPr>
          <w:sz w:val="24"/>
        </w:rPr>
      </w:pPr>
      <w:r w:rsidRPr="00935F1C">
        <w:rPr>
          <w:sz w:val="24"/>
        </w:rPr>
        <w:t>Khi</w:t>
      </w:r>
      <w:r w:rsidRPr="00935F1C">
        <w:rPr>
          <w:spacing w:val="-1"/>
          <w:sz w:val="24"/>
        </w:rPr>
        <w:t xml:space="preserve"> </w:t>
      </w:r>
      <w:r w:rsidRPr="00935F1C">
        <w:rPr>
          <w:sz w:val="24"/>
        </w:rPr>
        <w:t>có</w:t>
      </w:r>
      <w:r w:rsidRPr="00935F1C">
        <w:rPr>
          <w:spacing w:val="-1"/>
          <w:sz w:val="24"/>
        </w:rPr>
        <w:t xml:space="preserve"> </w:t>
      </w:r>
      <w:r w:rsidRPr="00935F1C">
        <w:rPr>
          <w:sz w:val="24"/>
        </w:rPr>
        <w:t>nhiều</w:t>
      </w:r>
      <w:r w:rsidRPr="00935F1C">
        <w:rPr>
          <w:spacing w:val="-1"/>
          <w:sz w:val="24"/>
        </w:rPr>
        <w:t xml:space="preserve"> </w:t>
      </w:r>
      <w:r w:rsidRPr="00935F1C">
        <w:rPr>
          <w:sz w:val="24"/>
        </w:rPr>
        <w:t>đội</w:t>
      </w:r>
      <w:r w:rsidRPr="00935F1C">
        <w:rPr>
          <w:spacing w:val="-1"/>
          <w:sz w:val="24"/>
        </w:rPr>
        <w:t xml:space="preserve"> </w:t>
      </w:r>
      <w:r w:rsidRPr="00935F1C">
        <w:rPr>
          <w:sz w:val="24"/>
        </w:rPr>
        <w:t>phát</w:t>
      </w:r>
      <w:r w:rsidRPr="00935F1C">
        <w:rPr>
          <w:spacing w:val="1"/>
          <w:sz w:val="24"/>
        </w:rPr>
        <w:t xml:space="preserve"> </w:t>
      </w:r>
      <w:r w:rsidRPr="00935F1C">
        <w:rPr>
          <w:sz w:val="24"/>
        </w:rPr>
        <w:t>triển</w:t>
      </w:r>
      <w:r w:rsidRPr="00935F1C">
        <w:rPr>
          <w:spacing w:val="-1"/>
          <w:sz w:val="24"/>
        </w:rPr>
        <w:t xml:space="preserve"> </w:t>
      </w:r>
      <w:r w:rsidRPr="00935F1C">
        <w:rPr>
          <w:sz w:val="24"/>
        </w:rPr>
        <w:t>độc</w:t>
      </w:r>
      <w:r w:rsidRPr="00935F1C">
        <w:rPr>
          <w:spacing w:val="-1"/>
          <w:sz w:val="24"/>
        </w:rPr>
        <w:t xml:space="preserve"> </w:t>
      </w:r>
      <w:r w:rsidRPr="00935F1C">
        <w:rPr>
          <w:spacing w:val="-5"/>
          <w:sz w:val="24"/>
        </w:rPr>
        <w:t>lập</w:t>
      </w:r>
    </w:p>
    <w:p w:rsidR="007E09D4" w:rsidRPr="00935F1C" w:rsidRDefault="007E09D4">
      <w:pPr>
        <w:pStyle w:val="BodyText"/>
        <w:spacing w:before="69"/>
        <w:ind w:left="0" w:firstLine="0"/>
      </w:pPr>
    </w:p>
    <w:p w:rsidR="007E09D4" w:rsidRPr="00935F1C" w:rsidRDefault="00C36EC9">
      <w:pPr>
        <w:pStyle w:val="Heading1"/>
        <w:spacing w:before="1"/>
      </w:pPr>
      <w:r w:rsidRPr="00935F1C">
        <w:t>Thiết</w:t>
      </w:r>
      <w:r w:rsidRPr="00935F1C">
        <w:rPr>
          <w:spacing w:val="-2"/>
        </w:rPr>
        <w:t xml:space="preserve"> </w:t>
      </w:r>
      <w:r w:rsidRPr="00935F1C">
        <w:t>kế</w:t>
      </w:r>
      <w:r w:rsidRPr="00935F1C">
        <w:rPr>
          <w:spacing w:val="-2"/>
        </w:rPr>
        <w:t xml:space="preserve"> </w:t>
      </w:r>
      <w:r w:rsidRPr="00935F1C">
        <w:t>và</w:t>
      </w:r>
      <w:r w:rsidRPr="00935F1C">
        <w:rPr>
          <w:spacing w:val="-1"/>
        </w:rPr>
        <w:t xml:space="preserve"> </w:t>
      </w:r>
      <w:r w:rsidRPr="00935F1C">
        <w:t>triển</w:t>
      </w:r>
      <w:r w:rsidRPr="00935F1C">
        <w:rPr>
          <w:spacing w:val="-1"/>
        </w:rPr>
        <w:t xml:space="preserve"> </w:t>
      </w:r>
      <w:r w:rsidRPr="00935F1C">
        <w:t>khai</w:t>
      </w:r>
      <w:r w:rsidRPr="00935F1C">
        <w:rPr>
          <w:spacing w:val="-2"/>
        </w:rPr>
        <w:t xml:space="preserve"> microservices</w:t>
      </w:r>
    </w:p>
    <w:p w:rsidR="007E09D4" w:rsidRPr="00935F1C" w:rsidRDefault="007E09D4">
      <w:pPr>
        <w:pStyle w:val="Heading1"/>
        <w:sectPr w:rsidR="007E09D4" w:rsidRPr="00935F1C">
          <w:pgSz w:w="11910" w:h="16840"/>
          <w:pgMar w:top="1040" w:right="708" w:bottom="1260" w:left="992" w:header="0" w:footer="1016" w:gutter="0"/>
          <w:cols w:space="720"/>
        </w:sectPr>
      </w:pPr>
    </w:p>
    <w:p w:rsidR="007E09D4" w:rsidRPr="00935F1C" w:rsidRDefault="00C36EC9">
      <w:pPr>
        <w:pStyle w:val="ListParagraph"/>
        <w:numPr>
          <w:ilvl w:val="0"/>
          <w:numId w:val="4"/>
        </w:numPr>
        <w:tabs>
          <w:tab w:val="left" w:pos="500"/>
        </w:tabs>
        <w:spacing w:before="73"/>
        <w:rPr>
          <w:sz w:val="24"/>
        </w:rPr>
      </w:pPr>
      <w:r w:rsidRPr="00935F1C">
        <w:rPr>
          <w:sz w:val="24"/>
        </w:rPr>
        <w:lastRenderedPageBreak/>
        <w:t>Trong</w:t>
      </w:r>
      <w:r w:rsidRPr="00935F1C">
        <w:rPr>
          <w:spacing w:val="-2"/>
          <w:sz w:val="24"/>
        </w:rPr>
        <w:t xml:space="preserve"> </w:t>
      </w:r>
      <w:r w:rsidRPr="00935F1C">
        <w:rPr>
          <w:sz w:val="24"/>
        </w:rPr>
        <w:t>kiến</w:t>
      </w:r>
      <w:r w:rsidRPr="00935F1C">
        <w:rPr>
          <w:spacing w:val="-2"/>
          <w:sz w:val="24"/>
        </w:rPr>
        <w:t xml:space="preserve"> </w:t>
      </w:r>
      <w:r w:rsidRPr="00935F1C">
        <w:rPr>
          <w:sz w:val="24"/>
        </w:rPr>
        <w:t>trúc</w:t>
      </w:r>
      <w:r w:rsidRPr="00935F1C">
        <w:rPr>
          <w:spacing w:val="-3"/>
          <w:sz w:val="24"/>
        </w:rPr>
        <w:t xml:space="preserve"> </w:t>
      </w:r>
      <w:r w:rsidRPr="00935F1C">
        <w:rPr>
          <w:sz w:val="24"/>
        </w:rPr>
        <w:t>microservices,</w:t>
      </w:r>
      <w:r w:rsidRPr="00935F1C">
        <w:rPr>
          <w:spacing w:val="-2"/>
          <w:sz w:val="24"/>
        </w:rPr>
        <w:t xml:space="preserve"> </w:t>
      </w:r>
      <w:r w:rsidRPr="00935F1C">
        <w:rPr>
          <w:sz w:val="24"/>
        </w:rPr>
        <w:t>mô</w:t>
      </w:r>
      <w:r w:rsidRPr="00935F1C">
        <w:rPr>
          <w:spacing w:val="-1"/>
          <w:sz w:val="24"/>
        </w:rPr>
        <w:t xml:space="preserve"> </w:t>
      </w:r>
      <w:r w:rsidRPr="00935F1C">
        <w:rPr>
          <w:sz w:val="24"/>
        </w:rPr>
        <w:t>hình</w:t>
      </w:r>
      <w:r w:rsidRPr="00935F1C">
        <w:rPr>
          <w:spacing w:val="-2"/>
          <w:sz w:val="24"/>
        </w:rPr>
        <w:t xml:space="preserve"> </w:t>
      </w:r>
      <w:r w:rsidRPr="00935F1C">
        <w:rPr>
          <w:sz w:val="24"/>
        </w:rPr>
        <w:t>"Database-per-Service</w:t>
      </w:r>
      <w:r w:rsidRPr="00935F1C">
        <w:rPr>
          <w:spacing w:val="-3"/>
          <w:sz w:val="24"/>
        </w:rPr>
        <w:t xml:space="preserve"> </w:t>
      </w:r>
      <w:r w:rsidRPr="00935F1C">
        <w:rPr>
          <w:sz w:val="24"/>
        </w:rPr>
        <w:t>Pattern"</w:t>
      </w:r>
      <w:r w:rsidRPr="00935F1C">
        <w:rPr>
          <w:spacing w:val="-2"/>
          <w:sz w:val="24"/>
        </w:rPr>
        <w:t xml:space="preserve"> </w:t>
      </w:r>
      <w:r w:rsidRPr="00935F1C">
        <w:rPr>
          <w:sz w:val="24"/>
        </w:rPr>
        <w:t xml:space="preserve">đề </w:t>
      </w:r>
      <w:r w:rsidRPr="00935F1C">
        <w:rPr>
          <w:spacing w:val="-2"/>
          <w:sz w:val="24"/>
        </w:rPr>
        <w:t>xuất:</w:t>
      </w:r>
    </w:p>
    <w:p w:rsidR="007E09D4" w:rsidRPr="00935F1C" w:rsidRDefault="00C36EC9">
      <w:pPr>
        <w:pStyle w:val="ListParagraph"/>
        <w:numPr>
          <w:ilvl w:val="1"/>
          <w:numId w:val="4"/>
        </w:numPr>
        <w:tabs>
          <w:tab w:val="left" w:pos="792"/>
        </w:tabs>
        <w:ind w:left="792" w:hanging="292"/>
        <w:rPr>
          <w:sz w:val="24"/>
        </w:rPr>
      </w:pPr>
      <w:r w:rsidRPr="00935F1C">
        <w:rPr>
          <w:sz w:val="24"/>
        </w:rPr>
        <w:t>Một</w:t>
      </w:r>
      <w:r w:rsidRPr="00935F1C">
        <w:rPr>
          <w:spacing w:val="-1"/>
          <w:sz w:val="24"/>
        </w:rPr>
        <w:t xml:space="preserve"> </w:t>
      </w:r>
      <w:r w:rsidRPr="00935F1C">
        <w:rPr>
          <w:sz w:val="24"/>
        </w:rPr>
        <w:t>cơ</w:t>
      </w:r>
      <w:r w:rsidRPr="00935F1C">
        <w:rPr>
          <w:spacing w:val="-1"/>
          <w:sz w:val="24"/>
        </w:rPr>
        <w:t xml:space="preserve"> </w:t>
      </w:r>
      <w:r w:rsidRPr="00935F1C">
        <w:rPr>
          <w:sz w:val="24"/>
        </w:rPr>
        <w:t>sở dữ</w:t>
      </w:r>
      <w:r w:rsidRPr="00935F1C">
        <w:rPr>
          <w:spacing w:val="-2"/>
          <w:sz w:val="24"/>
        </w:rPr>
        <w:t xml:space="preserve"> </w:t>
      </w:r>
      <w:r w:rsidRPr="00935F1C">
        <w:rPr>
          <w:sz w:val="24"/>
        </w:rPr>
        <w:t>liệu</w:t>
      </w:r>
      <w:r w:rsidRPr="00935F1C">
        <w:rPr>
          <w:spacing w:val="-1"/>
          <w:sz w:val="24"/>
        </w:rPr>
        <w:t xml:space="preserve"> </w:t>
      </w:r>
      <w:r w:rsidRPr="00935F1C">
        <w:rPr>
          <w:sz w:val="24"/>
        </w:rPr>
        <w:t>chung cho</w:t>
      </w:r>
      <w:r w:rsidRPr="00935F1C">
        <w:rPr>
          <w:spacing w:val="-1"/>
          <w:sz w:val="24"/>
        </w:rPr>
        <w:t xml:space="preserve"> </w:t>
      </w:r>
      <w:r w:rsidRPr="00935F1C">
        <w:rPr>
          <w:sz w:val="24"/>
        </w:rPr>
        <w:t>tất</w:t>
      </w:r>
      <w:r w:rsidRPr="00935F1C">
        <w:rPr>
          <w:spacing w:val="-1"/>
          <w:sz w:val="24"/>
        </w:rPr>
        <w:t xml:space="preserve"> </w:t>
      </w:r>
      <w:r w:rsidRPr="00935F1C">
        <w:rPr>
          <w:sz w:val="24"/>
        </w:rPr>
        <w:t>cả</w:t>
      </w:r>
      <w:r w:rsidRPr="00935F1C">
        <w:rPr>
          <w:spacing w:val="1"/>
          <w:sz w:val="24"/>
        </w:rPr>
        <w:t xml:space="preserve"> </w:t>
      </w:r>
      <w:r w:rsidRPr="00935F1C">
        <w:rPr>
          <w:sz w:val="24"/>
        </w:rPr>
        <w:t>các</w:t>
      </w:r>
      <w:r w:rsidRPr="00935F1C">
        <w:rPr>
          <w:spacing w:val="-2"/>
          <w:sz w:val="24"/>
        </w:rPr>
        <w:t xml:space="preserve"> </w:t>
      </w:r>
      <w:r w:rsidRPr="00935F1C">
        <w:rPr>
          <w:sz w:val="24"/>
        </w:rPr>
        <w:t>dịch</w:t>
      </w:r>
      <w:r w:rsidRPr="00935F1C">
        <w:rPr>
          <w:spacing w:val="2"/>
          <w:sz w:val="24"/>
        </w:rPr>
        <w:t xml:space="preserve"> </w:t>
      </w:r>
      <w:r w:rsidRPr="00935F1C">
        <w:rPr>
          <w:spacing w:val="-5"/>
          <w:sz w:val="24"/>
        </w:rPr>
        <w:t>vụ</w:t>
      </w:r>
    </w:p>
    <w:p w:rsidR="007E09D4" w:rsidRPr="00935F1C" w:rsidRDefault="00C36EC9">
      <w:pPr>
        <w:pStyle w:val="ListParagraph"/>
        <w:numPr>
          <w:ilvl w:val="1"/>
          <w:numId w:val="4"/>
        </w:numPr>
        <w:tabs>
          <w:tab w:val="left" w:pos="780"/>
        </w:tabs>
        <w:ind w:left="780" w:hanging="280"/>
        <w:rPr>
          <w:sz w:val="24"/>
          <w:highlight w:val="yellow"/>
        </w:rPr>
      </w:pPr>
      <w:r w:rsidRPr="00935F1C">
        <w:rPr>
          <w:sz w:val="24"/>
          <w:highlight w:val="yellow"/>
        </w:rPr>
        <w:t>Mỗi</w:t>
      </w:r>
      <w:r w:rsidRPr="00935F1C">
        <w:rPr>
          <w:spacing w:val="-3"/>
          <w:sz w:val="24"/>
          <w:highlight w:val="yellow"/>
        </w:rPr>
        <w:t xml:space="preserve"> </w:t>
      </w:r>
      <w:r w:rsidRPr="00935F1C">
        <w:rPr>
          <w:sz w:val="24"/>
          <w:highlight w:val="yellow"/>
        </w:rPr>
        <w:t>dịch</w:t>
      </w:r>
      <w:r w:rsidRPr="00935F1C">
        <w:rPr>
          <w:spacing w:val="-1"/>
          <w:sz w:val="24"/>
          <w:highlight w:val="yellow"/>
        </w:rPr>
        <w:t xml:space="preserve"> </w:t>
      </w:r>
      <w:r w:rsidRPr="00935F1C">
        <w:rPr>
          <w:sz w:val="24"/>
          <w:highlight w:val="yellow"/>
        </w:rPr>
        <w:t>vụ</w:t>
      </w:r>
      <w:r w:rsidRPr="00935F1C">
        <w:rPr>
          <w:spacing w:val="-1"/>
          <w:sz w:val="24"/>
          <w:highlight w:val="yellow"/>
        </w:rPr>
        <w:t xml:space="preserve"> </w:t>
      </w:r>
      <w:r w:rsidRPr="00935F1C">
        <w:rPr>
          <w:sz w:val="24"/>
          <w:highlight w:val="yellow"/>
        </w:rPr>
        <w:t>có cơ</w:t>
      </w:r>
      <w:r w:rsidRPr="00935F1C">
        <w:rPr>
          <w:spacing w:val="-1"/>
          <w:sz w:val="24"/>
          <w:highlight w:val="yellow"/>
        </w:rPr>
        <w:t xml:space="preserve"> </w:t>
      </w:r>
      <w:r w:rsidRPr="00935F1C">
        <w:rPr>
          <w:sz w:val="24"/>
          <w:highlight w:val="yellow"/>
        </w:rPr>
        <w:t>sở</w:t>
      </w:r>
      <w:r w:rsidRPr="00935F1C">
        <w:rPr>
          <w:spacing w:val="-1"/>
          <w:sz w:val="24"/>
          <w:highlight w:val="yellow"/>
        </w:rPr>
        <w:t xml:space="preserve"> </w:t>
      </w:r>
      <w:r w:rsidRPr="00935F1C">
        <w:rPr>
          <w:sz w:val="24"/>
          <w:highlight w:val="yellow"/>
        </w:rPr>
        <w:t>dữ</w:t>
      </w:r>
      <w:r w:rsidRPr="00935F1C">
        <w:rPr>
          <w:spacing w:val="-1"/>
          <w:sz w:val="24"/>
          <w:highlight w:val="yellow"/>
        </w:rPr>
        <w:t xml:space="preserve"> </w:t>
      </w:r>
      <w:r w:rsidRPr="00935F1C">
        <w:rPr>
          <w:sz w:val="24"/>
          <w:highlight w:val="yellow"/>
        </w:rPr>
        <w:t>liệu</w:t>
      </w:r>
      <w:r w:rsidRPr="00935F1C">
        <w:rPr>
          <w:spacing w:val="-1"/>
          <w:sz w:val="24"/>
          <w:highlight w:val="yellow"/>
        </w:rPr>
        <w:t xml:space="preserve"> </w:t>
      </w:r>
      <w:r w:rsidRPr="00935F1C">
        <w:rPr>
          <w:sz w:val="24"/>
          <w:highlight w:val="yellow"/>
        </w:rPr>
        <w:t>riêng</w:t>
      </w:r>
      <w:r w:rsidRPr="00935F1C">
        <w:rPr>
          <w:spacing w:val="-1"/>
          <w:sz w:val="24"/>
          <w:highlight w:val="yellow"/>
        </w:rPr>
        <w:t xml:space="preserve"> </w:t>
      </w:r>
      <w:r w:rsidRPr="00935F1C">
        <w:rPr>
          <w:sz w:val="24"/>
          <w:highlight w:val="yellow"/>
        </w:rPr>
        <w:t>của</w:t>
      </w:r>
      <w:r w:rsidRPr="00935F1C">
        <w:rPr>
          <w:spacing w:val="-1"/>
          <w:sz w:val="24"/>
          <w:highlight w:val="yellow"/>
        </w:rPr>
        <w:t xml:space="preserve"> </w:t>
      </w:r>
      <w:r w:rsidRPr="00935F1C">
        <w:rPr>
          <w:spacing w:val="-4"/>
          <w:sz w:val="24"/>
          <w:highlight w:val="yellow"/>
        </w:rPr>
        <w:t>mình</w:t>
      </w:r>
    </w:p>
    <w:p w:rsidR="007E09D4" w:rsidRPr="00935F1C" w:rsidRDefault="00C36EC9">
      <w:pPr>
        <w:pStyle w:val="ListParagraph"/>
        <w:numPr>
          <w:ilvl w:val="1"/>
          <w:numId w:val="4"/>
        </w:numPr>
        <w:tabs>
          <w:tab w:val="left" w:pos="780"/>
        </w:tabs>
        <w:ind w:left="780" w:hanging="280"/>
        <w:rPr>
          <w:sz w:val="24"/>
        </w:rPr>
      </w:pPr>
      <w:r w:rsidRPr="00935F1C">
        <w:rPr>
          <w:sz w:val="24"/>
        </w:rPr>
        <w:t>Chỉ</w:t>
      </w:r>
      <w:r w:rsidRPr="00935F1C">
        <w:rPr>
          <w:spacing w:val="-1"/>
          <w:sz w:val="24"/>
        </w:rPr>
        <w:t xml:space="preserve"> </w:t>
      </w:r>
      <w:r w:rsidRPr="00935F1C">
        <w:rPr>
          <w:sz w:val="24"/>
        </w:rPr>
        <w:t>sử</w:t>
      </w:r>
      <w:r w:rsidRPr="00935F1C">
        <w:rPr>
          <w:spacing w:val="-1"/>
          <w:sz w:val="24"/>
        </w:rPr>
        <w:t xml:space="preserve"> </w:t>
      </w:r>
      <w:r w:rsidRPr="00935F1C">
        <w:rPr>
          <w:sz w:val="24"/>
        </w:rPr>
        <w:t>dụng cơ</w:t>
      </w:r>
      <w:r w:rsidRPr="00935F1C">
        <w:rPr>
          <w:spacing w:val="-1"/>
          <w:sz w:val="24"/>
        </w:rPr>
        <w:t xml:space="preserve"> </w:t>
      </w:r>
      <w:r w:rsidRPr="00935F1C">
        <w:rPr>
          <w:sz w:val="24"/>
        </w:rPr>
        <w:t>sở dữ</w:t>
      </w:r>
      <w:r w:rsidRPr="00935F1C">
        <w:rPr>
          <w:spacing w:val="-1"/>
          <w:sz w:val="24"/>
        </w:rPr>
        <w:t xml:space="preserve"> </w:t>
      </w:r>
      <w:r w:rsidRPr="00935F1C">
        <w:rPr>
          <w:sz w:val="24"/>
        </w:rPr>
        <w:t xml:space="preserve">liệu </w:t>
      </w:r>
      <w:r w:rsidRPr="00935F1C">
        <w:rPr>
          <w:spacing w:val="-4"/>
          <w:sz w:val="24"/>
        </w:rPr>
        <w:t>NoSQL</w:t>
      </w:r>
    </w:p>
    <w:p w:rsidR="007E09D4" w:rsidRPr="00935F1C" w:rsidRDefault="00C36EC9">
      <w:pPr>
        <w:pStyle w:val="ListParagraph"/>
        <w:numPr>
          <w:ilvl w:val="1"/>
          <w:numId w:val="4"/>
        </w:numPr>
        <w:tabs>
          <w:tab w:val="left" w:pos="792"/>
        </w:tabs>
        <w:ind w:left="792" w:hanging="292"/>
        <w:rPr>
          <w:sz w:val="24"/>
        </w:rPr>
      </w:pPr>
      <w:r w:rsidRPr="00935F1C">
        <w:rPr>
          <w:sz w:val="24"/>
        </w:rPr>
        <w:t>Tích</w:t>
      </w:r>
      <w:r w:rsidRPr="00935F1C">
        <w:rPr>
          <w:spacing w:val="-1"/>
          <w:sz w:val="24"/>
        </w:rPr>
        <w:t xml:space="preserve"> </w:t>
      </w:r>
      <w:r w:rsidRPr="00935F1C">
        <w:rPr>
          <w:sz w:val="24"/>
        </w:rPr>
        <w:t>hợp</w:t>
      </w:r>
      <w:r w:rsidRPr="00935F1C">
        <w:rPr>
          <w:spacing w:val="-1"/>
          <w:sz w:val="24"/>
        </w:rPr>
        <w:t xml:space="preserve"> </w:t>
      </w:r>
      <w:r w:rsidRPr="00935F1C">
        <w:rPr>
          <w:sz w:val="24"/>
        </w:rPr>
        <w:t>dữ</w:t>
      </w:r>
      <w:r w:rsidRPr="00935F1C">
        <w:rPr>
          <w:spacing w:val="-2"/>
          <w:sz w:val="24"/>
        </w:rPr>
        <w:t xml:space="preserve"> </w:t>
      </w:r>
      <w:r w:rsidRPr="00935F1C">
        <w:rPr>
          <w:sz w:val="24"/>
        </w:rPr>
        <w:t>liệu</w:t>
      </w:r>
      <w:r w:rsidRPr="00935F1C">
        <w:rPr>
          <w:spacing w:val="-1"/>
          <w:sz w:val="24"/>
        </w:rPr>
        <w:t xml:space="preserve"> </w:t>
      </w:r>
      <w:r w:rsidRPr="00935F1C">
        <w:rPr>
          <w:sz w:val="24"/>
        </w:rPr>
        <w:t>bằng</w:t>
      </w:r>
      <w:r w:rsidRPr="00935F1C">
        <w:rPr>
          <w:spacing w:val="1"/>
          <w:sz w:val="24"/>
        </w:rPr>
        <w:t xml:space="preserve"> </w:t>
      </w:r>
      <w:r w:rsidRPr="00935F1C">
        <w:rPr>
          <w:sz w:val="24"/>
        </w:rPr>
        <w:t>cách</w:t>
      </w:r>
      <w:r w:rsidRPr="00935F1C">
        <w:rPr>
          <w:spacing w:val="-1"/>
          <w:sz w:val="24"/>
        </w:rPr>
        <w:t xml:space="preserve"> </w:t>
      </w:r>
      <w:r w:rsidRPr="00935F1C">
        <w:rPr>
          <w:sz w:val="24"/>
        </w:rPr>
        <w:t>sử</w:t>
      </w:r>
      <w:r w:rsidRPr="00935F1C">
        <w:rPr>
          <w:spacing w:val="-2"/>
          <w:sz w:val="24"/>
        </w:rPr>
        <w:t xml:space="preserve"> </w:t>
      </w:r>
      <w:r w:rsidRPr="00935F1C">
        <w:rPr>
          <w:sz w:val="24"/>
        </w:rPr>
        <w:t>dụng</w:t>
      </w:r>
      <w:r w:rsidRPr="00935F1C">
        <w:rPr>
          <w:spacing w:val="1"/>
          <w:sz w:val="24"/>
        </w:rPr>
        <w:t xml:space="preserve"> </w:t>
      </w:r>
      <w:r w:rsidRPr="00935F1C">
        <w:rPr>
          <w:sz w:val="24"/>
        </w:rPr>
        <w:t>API</w:t>
      </w:r>
      <w:r w:rsidRPr="00935F1C">
        <w:rPr>
          <w:spacing w:val="-1"/>
          <w:sz w:val="24"/>
        </w:rPr>
        <w:t xml:space="preserve"> </w:t>
      </w:r>
      <w:r w:rsidRPr="00935F1C">
        <w:rPr>
          <w:spacing w:val="-2"/>
          <w:sz w:val="24"/>
        </w:rPr>
        <w:t>Gateway</w:t>
      </w:r>
    </w:p>
    <w:p w:rsidR="007E09D4" w:rsidRPr="00935F1C" w:rsidRDefault="00C36EC9">
      <w:pPr>
        <w:pStyle w:val="ListParagraph"/>
        <w:numPr>
          <w:ilvl w:val="0"/>
          <w:numId w:val="4"/>
        </w:numPr>
        <w:tabs>
          <w:tab w:val="left" w:pos="500"/>
        </w:tabs>
        <w:rPr>
          <w:sz w:val="24"/>
        </w:rPr>
      </w:pPr>
      <w:r w:rsidRPr="00935F1C">
        <w:rPr>
          <w:sz w:val="24"/>
        </w:rPr>
        <w:t>Lợi</w:t>
      </w:r>
      <w:r w:rsidRPr="00935F1C">
        <w:rPr>
          <w:spacing w:val="-1"/>
          <w:sz w:val="24"/>
        </w:rPr>
        <w:t xml:space="preserve"> </w:t>
      </w:r>
      <w:r w:rsidRPr="00935F1C">
        <w:rPr>
          <w:sz w:val="24"/>
        </w:rPr>
        <w:t>ích</w:t>
      </w:r>
      <w:r w:rsidRPr="00935F1C">
        <w:rPr>
          <w:spacing w:val="-2"/>
          <w:sz w:val="24"/>
        </w:rPr>
        <w:t xml:space="preserve"> </w:t>
      </w:r>
      <w:r w:rsidRPr="00935F1C">
        <w:rPr>
          <w:sz w:val="24"/>
        </w:rPr>
        <w:t>chính</w:t>
      </w:r>
      <w:r w:rsidRPr="00935F1C">
        <w:rPr>
          <w:spacing w:val="-1"/>
          <w:sz w:val="24"/>
        </w:rPr>
        <w:t xml:space="preserve"> </w:t>
      </w:r>
      <w:r w:rsidRPr="00935F1C">
        <w:rPr>
          <w:sz w:val="24"/>
        </w:rPr>
        <w:t>của</w:t>
      </w:r>
      <w:r w:rsidRPr="00935F1C">
        <w:rPr>
          <w:spacing w:val="-1"/>
          <w:sz w:val="24"/>
        </w:rPr>
        <w:t xml:space="preserve"> </w:t>
      </w:r>
      <w:r w:rsidRPr="00935F1C">
        <w:rPr>
          <w:sz w:val="24"/>
        </w:rPr>
        <w:t>sử</w:t>
      </w:r>
      <w:r w:rsidRPr="00935F1C">
        <w:rPr>
          <w:spacing w:val="-2"/>
          <w:sz w:val="24"/>
        </w:rPr>
        <w:t xml:space="preserve"> </w:t>
      </w:r>
      <w:r w:rsidRPr="00935F1C">
        <w:rPr>
          <w:sz w:val="24"/>
        </w:rPr>
        <w:t>dụng</w:t>
      </w:r>
      <w:r w:rsidRPr="00935F1C">
        <w:rPr>
          <w:spacing w:val="-1"/>
          <w:sz w:val="24"/>
        </w:rPr>
        <w:t xml:space="preserve"> </w:t>
      </w:r>
      <w:r w:rsidRPr="00935F1C">
        <w:rPr>
          <w:sz w:val="24"/>
        </w:rPr>
        <w:t>gRPC</w:t>
      </w:r>
      <w:r w:rsidRPr="00935F1C">
        <w:rPr>
          <w:spacing w:val="-1"/>
          <w:sz w:val="24"/>
        </w:rPr>
        <w:t xml:space="preserve"> </w:t>
      </w:r>
      <w:r w:rsidRPr="00935F1C">
        <w:rPr>
          <w:sz w:val="24"/>
        </w:rPr>
        <w:t>trong</w:t>
      </w:r>
      <w:r w:rsidRPr="00935F1C">
        <w:rPr>
          <w:spacing w:val="-1"/>
          <w:sz w:val="24"/>
        </w:rPr>
        <w:t xml:space="preserve"> </w:t>
      </w:r>
      <w:r w:rsidRPr="00935F1C">
        <w:rPr>
          <w:sz w:val="24"/>
        </w:rPr>
        <w:t>microservices</w:t>
      </w:r>
      <w:r w:rsidRPr="00935F1C">
        <w:rPr>
          <w:spacing w:val="-2"/>
          <w:sz w:val="24"/>
        </w:rPr>
        <w:t xml:space="preserve"> </w:t>
      </w:r>
      <w:r w:rsidRPr="00935F1C">
        <w:rPr>
          <w:sz w:val="24"/>
        </w:rPr>
        <w:t>là</w:t>
      </w:r>
      <w:r w:rsidRPr="00935F1C">
        <w:rPr>
          <w:spacing w:val="-1"/>
          <w:sz w:val="24"/>
        </w:rPr>
        <w:t xml:space="preserve"> </w:t>
      </w:r>
      <w:r w:rsidRPr="00935F1C">
        <w:rPr>
          <w:spacing w:val="-5"/>
          <w:sz w:val="24"/>
        </w:rPr>
        <w:t>gì?</w:t>
      </w:r>
    </w:p>
    <w:p w:rsidR="007E09D4" w:rsidRPr="00935F1C" w:rsidRDefault="00C36EC9">
      <w:pPr>
        <w:pStyle w:val="ListParagraph"/>
        <w:numPr>
          <w:ilvl w:val="1"/>
          <w:numId w:val="4"/>
        </w:numPr>
        <w:tabs>
          <w:tab w:val="left" w:pos="792"/>
        </w:tabs>
        <w:ind w:left="792" w:hanging="292"/>
        <w:rPr>
          <w:sz w:val="24"/>
        </w:rPr>
      </w:pPr>
      <w:r w:rsidRPr="00935F1C">
        <w:rPr>
          <w:sz w:val="24"/>
        </w:rPr>
        <w:t>Giao</w:t>
      </w:r>
      <w:r w:rsidRPr="00935F1C">
        <w:rPr>
          <w:spacing w:val="-3"/>
          <w:sz w:val="24"/>
        </w:rPr>
        <w:t xml:space="preserve"> </w:t>
      </w:r>
      <w:r w:rsidRPr="00935F1C">
        <w:rPr>
          <w:sz w:val="24"/>
        </w:rPr>
        <w:t>tiếp</w:t>
      </w:r>
      <w:r w:rsidRPr="00935F1C">
        <w:rPr>
          <w:spacing w:val="-1"/>
          <w:sz w:val="24"/>
        </w:rPr>
        <w:t xml:space="preserve"> </w:t>
      </w:r>
      <w:r w:rsidRPr="00935F1C">
        <w:rPr>
          <w:sz w:val="24"/>
        </w:rPr>
        <w:t>không</w:t>
      </w:r>
      <w:r w:rsidRPr="00935F1C">
        <w:rPr>
          <w:spacing w:val="-1"/>
          <w:sz w:val="24"/>
        </w:rPr>
        <w:t xml:space="preserve"> </w:t>
      </w:r>
      <w:r w:rsidRPr="00935F1C">
        <w:rPr>
          <w:sz w:val="24"/>
        </w:rPr>
        <w:t>đồng</w:t>
      </w:r>
      <w:r w:rsidRPr="00935F1C">
        <w:rPr>
          <w:spacing w:val="2"/>
          <w:sz w:val="24"/>
        </w:rPr>
        <w:t xml:space="preserve"> </w:t>
      </w:r>
      <w:r w:rsidRPr="00935F1C">
        <w:rPr>
          <w:spacing w:val="-7"/>
          <w:sz w:val="24"/>
        </w:rPr>
        <w:t>bộ</w:t>
      </w:r>
    </w:p>
    <w:p w:rsidR="007E09D4" w:rsidRPr="00935F1C" w:rsidRDefault="00C36EC9">
      <w:pPr>
        <w:pStyle w:val="ListParagraph"/>
        <w:numPr>
          <w:ilvl w:val="1"/>
          <w:numId w:val="4"/>
        </w:numPr>
        <w:tabs>
          <w:tab w:val="left" w:pos="780"/>
        </w:tabs>
        <w:spacing w:before="34"/>
        <w:ind w:left="780" w:hanging="280"/>
        <w:rPr>
          <w:sz w:val="24"/>
          <w:highlight w:val="yellow"/>
        </w:rPr>
      </w:pPr>
      <w:r w:rsidRPr="00935F1C">
        <w:rPr>
          <w:sz w:val="24"/>
          <w:highlight w:val="yellow"/>
        </w:rPr>
        <w:t>Hỗ</w:t>
      </w:r>
      <w:r w:rsidRPr="00935F1C">
        <w:rPr>
          <w:spacing w:val="-1"/>
          <w:sz w:val="24"/>
          <w:highlight w:val="yellow"/>
        </w:rPr>
        <w:t xml:space="preserve"> </w:t>
      </w:r>
      <w:r w:rsidRPr="00935F1C">
        <w:rPr>
          <w:sz w:val="24"/>
          <w:highlight w:val="yellow"/>
        </w:rPr>
        <w:t>trợ</w:t>
      </w:r>
      <w:r w:rsidRPr="00935F1C">
        <w:rPr>
          <w:spacing w:val="-1"/>
          <w:sz w:val="24"/>
          <w:highlight w:val="yellow"/>
        </w:rPr>
        <w:t xml:space="preserve"> </w:t>
      </w:r>
      <w:r w:rsidRPr="00935F1C">
        <w:rPr>
          <w:sz w:val="24"/>
          <w:highlight w:val="yellow"/>
        </w:rPr>
        <w:t>truyền dữ</w:t>
      </w:r>
      <w:r w:rsidRPr="00935F1C">
        <w:rPr>
          <w:spacing w:val="-2"/>
          <w:sz w:val="24"/>
          <w:highlight w:val="yellow"/>
        </w:rPr>
        <w:t xml:space="preserve"> </w:t>
      </w:r>
      <w:r w:rsidRPr="00935F1C">
        <w:rPr>
          <w:sz w:val="24"/>
          <w:highlight w:val="yellow"/>
        </w:rPr>
        <w:t>liệu</w:t>
      </w:r>
      <w:r w:rsidRPr="00935F1C">
        <w:rPr>
          <w:spacing w:val="1"/>
          <w:sz w:val="24"/>
          <w:highlight w:val="yellow"/>
        </w:rPr>
        <w:t xml:space="preserve"> </w:t>
      </w:r>
      <w:r w:rsidRPr="00935F1C">
        <w:rPr>
          <w:sz w:val="24"/>
          <w:highlight w:val="yellow"/>
        </w:rPr>
        <w:t>nhanh với</w:t>
      </w:r>
      <w:r w:rsidRPr="00935F1C">
        <w:rPr>
          <w:spacing w:val="-1"/>
          <w:sz w:val="24"/>
          <w:highlight w:val="yellow"/>
        </w:rPr>
        <w:t xml:space="preserve"> </w:t>
      </w:r>
      <w:r w:rsidRPr="00935F1C">
        <w:rPr>
          <w:sz w:val="24"/>
          <w:highlight w:val="yellow"/>
        </w:rPr>
        <w:t>mã</w:t>
      </w:r>
      <w:r w:rsidRPr="00935F1C">
        <w:rPr>
          <w:spacing w:val="-1"/>
          <w:sz w:val="24"/>
          <w:highlight w:val="yellow"/>
        </w:rPr>
        <w:t xml:space="preserve"> </w:t>
      </w:r>
      <w:r w:rsidRPr="00935F1C">
        <w:rPr>
          <w:sz w:val="24"/>
          <w:highlight w:val="yellow"/>
        </w:rPr>
        <w:t>hóa</w:t>
      </w:r>
      <w:r w:rsidRPr="00935F1C">
        <w:rPr>
          <w:spacing w:val="-2"/>
          <w:sz w:val="24"/>
          <w:highlight w:val="yellow"/>
        </w:rPr>
        <w:t xml:space="preserve"> </w:t>
      </w:r>
      <w:r w:rsidRPr="00935F1C">
        <w:rPr>
          <w:sz w:val="24"/>
          <w:highlight w:val="yellow"/>
        </w:rPr>
        <w:t xml:space="preserve">nhị </w:t>
      </w:r>
      <w:r w:rsidRPr="00935F1C">
        <w:rPr>
          <w:spacing w:val="-4"/>
          <w:sz w:val="24"/>
          <w:highlight w:val="yellow"/>
        </w:rPr>
        <w:t>phân</w:t>
      </w:r>
    </w:p>
    <w:p w:rsidR="007E09D4" w:rsidRPr="00935F1C" w:rsidRDefault="00C36EC9">
      <w:pPr>
        <w:pStyle w:val="ListParagraph"/>
        <w:numPr>
          <w:ilvl w:val="1"/>
          <w:numId w:val="4"/>
        </w:numPr>
        <w:tabs>
          <w:tab w:val="left" w:pos="780"/>
        </w:tabs>
        <w:ind w:left="780" w:hanging="280"/>
        <w:rPr>
          <w:sz w:val="24"/>
        </w:rPr>
      </w:pPr>
      <w:r w:rsidRPr="00935F1C">
        <w:rPr>
          <w:sz w:val="24"/>
        </w:rPr>
        <w:t>Giao</w:t>
      </w:r>
      <w:r w:rsidRPr="00935F1C">
        <w:rPr>
          <w:spacing w:val="-1"/>
          <w:sz w:val="24"/>
        </w:rPr>
        <w:t xml:space="preserve"> </w:t>
      </w:r>
      <w:r w:rsidRPr="00935F1C">
        <w:rPr>
          <w:sz w:val="24"/>
        </w:rPr>
        <w:t>tiếp</w:t>
      </w:r>
      <w:r w:rsidRPr="00935F1C">
        <w:rPr>
          <w:spacing w:val="-1"/>
          <w:sz w:val="24"/>
        </w:rPr>
        <w:t xml:space="preserve"> </w:t>
      </w:r>
      <w:r w:rsidRPr="00935F1C">
        <w:rPr>
          <w:sz w:val="24"/>
        </w:rPr>
        <w:t>hai</w:t>
      </w:r>
      <w:r w:rsidRPr="00935F1C">
        <w:rPr>
          <w:spacing w:val="-1"/>
          <w:sz w:val="24"/>
        </w:rPr>
        <w:t xml:space="preserve"> </w:t>
      </w:r>
      <w:r w:rsidRPr="00935F1C">
        <w:rPr>
          <w:sz w:val="24"/>
        </w:rPr>
        <w:t>chiều</w:t>
      </w:r>
      <w:r w:rsidRPr="00935F1C">
        <w:rPr>
          <w:spacing w:val="-1"/>
          <w:sz w:val="24"/>
        </w:rPr>
        <w:t xml:space="preserve"> </w:t>
      </w:r>
      <w:r w:rsidRPr="00935F1C">
        <w:rPr>
          <w:sz w:val="24"/>
        </w:rPr>
        <w:t>thời</w:t>
      </w:r>
      <w:r w:rsidRPr="00935F1C">
        <w:rPr>
          <w:spacing w:val="-1"/>
          <w:sz w:val="24"/>
        </w:rPr>
        <w:t xml:space="preserve"> </w:t>
      </w:r>
      <w:r w:rsidRPr="00935F1C">
        <w:rPr>
          <w:sz w:val="24"/>
        </w:rPr>
        <w:t xml:space="preserve">gian </w:t>
      </w:r>
      <w:r w:rsidRPr="00935F1C">
        <w:rPr>
          <w:spacing w:val="-4"/>
          <w:sz w:val="24"/>
        </w:rPr>
        <w:t>thực</w:t>
      </w:r>
    </w:p>
    <w:p w:rsidR="007E09D4" w:rsidRPr="00935F1C" w:rsidRDefault="00C36EC9">
      <w:pPr>
        <w:pStyle w:val="ListParagraph"/>
        <w:numPr>
          <w:ilvl w:val="1"/>
          <w:numId w:val="4"/>
        </w:numPr>
        <w:tabs>
          <w:tab w:val="left" w:pos="792"/>
        </w:tabs>
        <w:ind w:left="792" w:hanging="292"/>
        <w:rPr>
          <w:sz w:val="24"/>
        </w:rPr>
      </w:pPr>
      <w:r w:rsidRPr="00935F1C">
        <w:rPr>
          <w:sz w:val="24"/>
        </w:rPr>
        <w:t>Đơn</w:t>
      </w:r>
      <w:r w:rsidRPr="00935F1C">
        <w:rPr>
          <w:spacing w:val="-1"/>
          <w:sz w:val="24"/>
        </w:rPr>
        <w:t xml:space="preserve"> </w:t>
      </w:r>
      <w:r w:rsidRPr="00935F1C">
        <w:rPr>
          <w:sz w:val="24"/>
        </w:rPr>
        <w:t>giản</w:t>
      </w:r>
      <w:r w:rsidRPr="00935F1C">
        <w:rPr>
          <w:spacing w:val="-1"/>
          <w:sz w:val="24"/>
        </w:rPr>
        <w:t xml:space="preserve"> </w:t>
      </w:r>
      <w:r w:rsidRPr="00935F1C">
        <w:rPr>
          <w:sz w:val="24"/>
        </w:rPr>
        <w:t>hóa</w:t>
      </w:r>
      <w:r w:rsidRPr="00935F1C">
        <w:rPr>
          <w:spacing w:val="-1"/>
          <w:sz w:val="24"/>
        </w:rPr>
        <w:t xml:space="preserve"> </w:t>
      </w:r>
      <w:r w:rsidRPr="00935F1C">
        <w:rPr>
          <w:sz w:val="24"/>
        </w:rPr>
        <w:t>thiết</w:t>
      </w:r>
      <w:r w:rsidRPr="00935F1C">
        <w:rPr>
          <w:spacing w:val="-1"/>
          <w:sz w:val="24"/>
        </w:rPr>
        <w:t xml:space="preserve"> </w:t>
      </w:r>
      <w:r w:rsidRPr="00935F1C">
        <w:rPr>
          <w:sz w:val="24"/>
        </w:rPr>
        <w:t>kế</w:t>
      </w:r>
      <w:r w:rsidRPr="00935F1C">
        <w:rPr>
          <w:spacing w:val="1"/>
          <w:sz w:val="24"/>
        </w:rPr>
        <w:t xml:space="preserve"> </w:t>
      </w:r>
      <w:r w:rsidRPr="00935F1C">
        <w:rPr>
          <w:spacing w:val="-2"/>
          <w:sz w:val="24"/>
        </w:rPr>
        <w:t>RESTful</w:t>
      </w:r>
    </w:p>
    <w:p w:rsidR="007E09D4" w:rsidRPr="00935F1C" w:rsidRDefault="00C36EC9">
      <w:pPr>
        <w:pStyle w:val="ListParagraph"/>
        <w:numPr>
          <w:ilvl w:val="0"/>
          <w:numId w:val="4"/>
        </w:numPr>
        <w:tabs>
          <w:tab w:val="left" w:pos="500"/>
        </w:tabs>
        <w:spacing w:line="271" w:lineRule="auto"/>
        <w:ind w:right="1248"/>
        <w:rPr>
          <w:sz w:val="24"/>
        </w:rPr>
      </w:pPr>
      <w:r w:rsidRPr="00935F1C">
        <w:rPr>
          <w:sz w:val="24"/>
        </w:rPr>
        <w:t>Pattern</w:t>
      </w:r>
      <w:r w:rsidRPr="00935F1C">
        <w:rPr>
          <w:spacing w:val="-2"/>
          <w:sz w:val="24"/>
        </w:rPr>
        <w:t xml:space="preserve"> </w:t>
      </w:r>
      <w:r w:rsidRPr="00935F1C">
        <w:rPr>
          <w:sz w:val="24"/>
        </w:rPr>
        <w:t>nào</w:t>
      </w:r>
      <w:r w:rsidRPr="00935F1C">
        <w:rPr>
          <w:spacing w:val="-2"/>
          <w:sz w:val="24"/>
        </w:rPr>
        <w:t xml:space="preserve"> </w:t>
      </w:r>
      <w:r w:rsidRPr="00935F1C">
        <w:rPr>
          <w:sz w:val="24"/>
        </w:rPr>
        <w:t>dưới</w:t>
      </w:r>
      <w:r w:rsidRPr="00935F1C">
        <w:rPr>
          <w:spacing w:val="-2"/>
          <w:sz w:val="24"/>
        </w:rPr>
        <w:t xml:space="preserve"> </w:t>
      </w:r>
      <w:r w:rsidRPr="00935F1C">
        <w:rPr>
          <w:sz w:val="24"/>
        </w:rPr>
        <w:t>đây</w:t>
      </w:r>
      <w:r w:rsidRPr="00935F1C">
        <w:rPr>
          <w:spacing w:val="-2"/>
          <w:sz w:val="24"/>
        </w:rPr>
        <w:t xml:space="preserve"> </w:t>
      </w:r>
      <w:r w:rsidRPr="00935F1C">
        <w:rPr>
          <w:sz w:val="24"/>
        </w:rPr>
        <w:t>được</w:t>
      </w:r>
      <w:r w:rsidRPr="00935F1C">
        <w:rPr>
          <w:spacing w:val="-3"/>
          <w:sz w:val="24"/>
        </w:rPr>
        <w:t xml:space="preserve"> </w:t>
      </w:r>
      <w:r w:rsidRPr="00935F1C">
        <w:rPr>
          <w:sz w:val="24"/>
        </w:rPr>
        <w:t>sử</w:t>
      </w:r>
      <w:r w:rsidRPr="00935F1C">
        <w:rPr>
          <w:spacing w:val="-3"/>
          <w:sz w:val="24"/>
        </w:rPr>
        <w:t xml:space="preserve"> </w:t>
      </w:r>
      <w:r w:rsidRPr="00935F1C">
        <w:rPr>
          <w:sz w:val="24"/>
        </w:rPr>
        <w:t>dụng</w:t>
      </w:r>
      <w:r w:rsidRPr="00935F1C">
        <w:rPr>
          <w:spacing w:val="-2"/>
          <w:sz w:val="24"/>
        </w:rPr>
        <w:t xml:space="preserve"> </w:t>
      </w:r>
      <w:r w:rsidRPr="00935F1C">
        <w:rPr>
          <w:sz w:val="24"/>
        </w:rPr>
        <w:t>để</w:t>
      </w:r>
      <w:r w:rsidRPr="00935F1C">
        <w:rPr>
          <w:spacing w:val="-3"/>
          <w:sz w:val="24"/>
        </w:rPr>
        <w:t xml:space="preserve"> </w:t>
      </w:r>
      <w:r w:rsidRPr="00935F1C">
        <w:rPr>
          <w:sz w:val="24"/>
        </w:rPr>
        <w:t>xử</w:t>
      </w:r>
      <w:r w:rsidRPr="00935F1C">
        <w:rPr>
          <w:spacing w:val="-3"/>
          <w:sz w:val="24"/>
        </w:rPr>
        <w:t xml:space="preserve"> </w:t>
      </w:r>
      <w:r w:rsidRPr="00935F1C">
        <w:rPr>
          <w:sz w:val="24"/>
        </w:rPr>
        <w:t>lý</w:t>
      </w:r>
      <w:r w:rsidRPr="00935F1C">
        <w:rPr>
          <w:spacing w:val="-2"/>
          <w:sz w:val="24"/>
        </w:rPr>
        <w:t xml:space="preserve"> </w:t>
      </w:r>
      <w:r w:rsidRPr="00935F1C">
        <w:rPr>
          <w:sz w:val="24"/>
        </w:rPr>
        <w:t>truy</w:t>
      </w:r>
      <w:r w:rsidRPr="00935F1C">
        <w:rPr>
          <w:spacing w:val="-2"/>
          <w:sz w:val="24"/>
        </w:rPr>
        <w:t xml:space="preserve"> </w:t>
      </w:r>
      <w:r w:rsidRPr="00935F1C">
        <w:rPr>
          <w:sz w:val="24"/>
        </w:rPr>
        <w:t>vấn</w:t>
      </w:r>
      <w:r w:rsidRPr="00935F1C">
        <w:rPr>
          <w:spacing w:val="-2"/>
          <w:sz w:val="24"/>
        </w:rPr>
        <w:t xml:space="preserve"> </w:t>
      </w:r>
      <w:r w:rsidRPr="00935F1C">
        <w:rPr>
          <w:sz w:val="24"/>
        </w:rPr>
        <w:t>dữ</w:t>
      </w:r>
      <w:r w:rsidRPr="00935F1C">
        <w:rPr>
          <w:spacing w:val="-3"/>
          <w:sz w:val="24"/>
        </w:rPr>
        <w:t xml:space="preserve"> </w:t>
      </w:r>
      <w:r w:rsidRPr="00935F1C">
        <w:rPr>
          <w:sz w:val="24"/>
        </w:rPr>
        <w:t>liệu</w:t>
      </w:r>
      <w:r w:rsidRPr="00935F1C">
        <w:rPr>
          <w:spacing w:val="-2"/>
          <w:sz w:val="24"/>
        </w:rPr>
        <w:t xml:space="preserve"> </w:t>
      </w:r>
      <w:r w:rsidRPr="00935F1C">
        <w:rPr>
          <w:sz w:val="24"/>
        </w:rPr>
        <w:t>và</w:t>
      </w:r>
      <w:r w:rsidRPr="00935F1C">
        <w:rPr>
          <w:spacing w:val="-3"/>
          <w:sz w:val="24"/>
        </w:rPr>
        <w:t xml:space="preserve"> </w:t>
      </w:r>
      <w:r w:rsidRPr="00935F1C">
        <w:rPr>
          <w:sz w:val="24"/>
        </w:rPr>
        <w:t>lệnh</w:t>
      </w:r>
      <w:r w:rsidRPr="00935F1C">
        <w:rPr>
          <w:spacing w:val="-2"/>
          <w:sz w:val="24"/>
        </w:rPr>
        <w:t xml:space="preserve"> </w:t>
      </w:r>
      <w:r w:rsidRPr="00935F1C">
        <w:rPr>
          <w:sz w:val="24"/>
        </w:rPr>
        <w:t>ghi</w:t>
      </w:r>
      <w:r w:rsidRPr="00935F1C">
        <w:rPr>
          <w:spacing w:val="-2"/>
          <w:sz w:val="24"/>
        </w:rPr>
        <w:t xml:space="preserve"> </w:t>
      </w:r>
      <w:r w:rsidRPr="00935F1C">
        <w:rPr>
          <w:sz w:val="24"/>
        </w:rPr>
        <w:t>riêng</w:t>
      </w:r>
      <w:r w:rsidRPr="00935F1C">
        <w:rPr>
          <w:spacing w:val="-2"/>
          <w:sz w:val="24"/>
        </w:rPr>
        <w:t xml:space="preserve"> </w:t>
      </w:r>
      <w:r w:rsidRPr="00935F1C">
        <w:rPr>
          <w:sz w:val="24"/>
        </w:rPr>
        <w:t>biệt</w:t>
      </w:r>
      <w:r w:rsidRPr="00935F1C">
        <w:rPr>
          <w:spacing w:val="-2"/>
          <w:sz w:val="24"/>
        </w:rPr>
        <w:t xml:space="preserve"> </w:t>
      </w:r>
      <w:r w:rsidRPr="00935F1C">
        <w:rPr>
          <w:sz w:val="24"/>
        </w:rPr>
        <w:t xml:space="preserve">trong </w:t>
      </w:r>
      <w:r w:rsidRPr="00935F1C">
        <w:rPr>
          <w:spacing w:val="-2"/>
          <w:sz w:val="24"/>
        </w:rPr>
        <w:t>microservices?</w:t>
      </w:r>
    </w:p>
    <w:p w:rsidR="007E09D4" w:rsidRPr="00935F1C" w:rsidRDefault="00C36EC9">
      <w:pPr>
        <w:pStyle w:val="ListParagraph"/>
        <w:numPr>
          <w:ilvl w:val="1"/>
          <w:numId w:val="4"/>
        </w:numPr>
        <w:tabs>
          <w:tab w:val="left" w:pos="792"/>
        </w:tabs>
        <w:spacing w:before="0"/>
        <w:ind w:left="792" w:hanging="292"/>
        <w:rPr>
          <w:sz w:val="24"/>
        </w:rPr>
      </w:pPr>
      <w:r w:rsidRPr="00935F1C">
        <w:rPr>
          <w:sz w:val="24"/>
        </w:rPr>
        <w:t>Event</w:t>
      </w:r>
      <w:r w:rsidRPr="00935F1C">
        <w:rPr>
          <w:spacing w:val="-2"/>
          <w:sz w:val="24"/>
        </w:rPr>
        <w:t xml:space="preserve"> Sourcing</w:t>
      </w:r>
    </w:p>
    <w:p w:rsidR="007E09D4" w:rsidRPr="00935F1C" w:rsidRDefault="00C36EC9">
      <w:pPr>
        <w:pStyle w:val="ListParagraph"/>
        <w:numPr>
          <w:ilvl w:val="1"/>
          <w:numId w:val="4"/>
        </w:numPr>
        <w:tabs>
          <w:tab w:val="left" w:pos="780"/>
        </w:tabs>
        <w:spacing w:before="34"/>
        <w:ind w:left="780" w:hanging="280"/>
        <w:rPr>
          <w:sz w:val="24"/>
          <w:highlight w:val="yellow"/>
        </w:rPr>
      </w:pPr>
      <w:r w:rsidRPr="00935F1C">
        <w:rPr>
          <w:sz w:val="24"/>
          <w:highlight w:val="yellow"/>
        </w:rPr>
        <w:t>CQRS</w:t>
      </w:r>
      <w:r w:rsidRPr="00935F1C">
        <w:rPr>
          <w:spacing w:val="-4"/>
          <w:sz w:val="24"/>
          <w:highlight w:val="yellow"/>
        </w:rPr>
        <w:t xml:space="preserve"> </w:t>
      </w:r>
      <w:r w:rsidRPr="00935F1C">
        <w:rPr>
          <w:sz w:val="24"/>
          <w:highlight w:val="yellow"/>
        </w:rPr>
        <w:t>(Command</w:t>
      </w:r>
      <w:r w:rsidRPr="00935F1C">
        <w:rPr>
          <w:spacing w:val="-3"/>
          <w:sz w:val="24"/>
          <w:highlight w:val="yellow"/>
        </w:rPr>
        <w:t xml:space="preserve"> </w:t>
      </w:r>
      <w:r w:rsidRPr="00935F1C">
        <w:rPr>
          <w:sz w:val="24"/>
          <w:highlight w:val="yellow"/>
        </w:rPr>
        <w:t>Query</w:t>
      </w:r>
      <w:r w:rsidRPr="00935F1C">
        <w:rPr>
          <w:spacing w:val="-3"/>
          <w:sz w:val="24"/>
          <w:highlight w:val="yellow"/>
        </w:rPr>
        <w:t xml:space="preserve"> </w:t>
      </w:r>
      <w:r w:rsidRPr="00935F1C">
        <w:rPr>
          <w:sz w:val="24"/>
          <w:highlight w:val="yellow"/>
        </w:rPr>
        <w:t>Responsibility</w:t>
      </w:r>
      <w:r w:rsidRPr="00935F1C">
        <w:rPr>
          <w:spacing w:val="-3"/>
          <w:sz w:val="24"/>
          <w:highlight w:val="yellow"/>
        </w:rPr>
        <w:t xml:space="preserve"> </w:t>
      </w:r>
      <w:r w:rsidRPr="00935F1C">
        <w:rPr>
          <w:spacing w:val="-2"/>
          <w:sz w:val="24"/>
          <w:highlight w:val="yellow"/>
        </w:rPr>
        <w:t>Segregation)</w:t>
      </w:r>
    </w:p>
    <w:p w:rsidR="007E09D4" w:rsidRPr="00935F1C" w:rsidRDefault="00C36EC9">
      <w:pPr>
        <w:pStyle w:val="ListParagraph"/>
        <w:numPr>
          <w:ilvl w:val="1"/>
          <w:numId w:val="4"/>
        </w:numPr>
        <w:tabs>
          <w:tab w:val="left" w:pos="780"/>
        </w:tabs>
        <w:ind w:left="780" w:hanging="280"/>
        <w:rPr>
          <w:sz w:val="24"/>
        </w:rPr>
      </w:pPr>
      <w:r w:rsidRPr="00935F1C">
        <w:rPr>
          <w:sz w:val="24"/>
        </w:rPr>
        <w:t>Materialized</w:t>
      </w:r>
      <w:r w:rsidRPr="00935F1C">
        <w:rPr>
          <w:spacing w:val="-4"/>
          <w:sz w:val="24"/>
        </w:rPr>
        <w:t xml:space="preserve"> </w:t>
      </w:r>
      <w:r w:rsidRPr="00935F1C">
        <w:rPr>
          <w:sz w:val="24"/>
        </w:rPr>
        <w:t>View</w:t>
      </w:r>
      <w:r w:rsidRPr="00935F1C">
        <w:rPr>
          <w:spacing w:val="-3"/>
          <w:sz w:val="24"/>
        </w:rPr>
        <w:t xml:space="preserve"> </w:t>
      </w:r>
      <w:r w:rsidRPr="00935F1C">
        <w:rPr>
          <w:spacing w:val="-2"/>
          <w:sz w:val="24"/>
        </w:rPr>
        <w:t>Pattern</w:t>
      </w:r>
    </w:p>
    <w:p w:rsidR="007E09D4" w:rsidRPr="00935F1C" w:rsidRDefault="00C36EC9">
      <w:pPr>
        <w:pStyle w:val="ListParagraph"/>
        <w:numPr>
          <w:ilvl w:val="1"/>
          <w:numId w:val="4"/>
        </w:numPr>
        <w:tabs>
          <w:tab w:val="left" w:pos="792"/>
        </w:tabs>
        <w:ind w:left="792" w:hanging="292"/>
        <w:rPr>
          <w:sz w:val="24"/>
        </w:rPr>
      </w:pPr>
      <w:r w:rsidRPr="00935F1C">
        <w:rPr>
          <w:sz w:val="24"/>
        </w:rPr>
        <w:t>Database</w:t>
      </w:r>
      <w:r w:rsidRPr="00935F1C">
        <w:rPr>
          <w:spacing w:val="-3"/>
          <w:sz w:val="24"/>
        </w:rPr>
        <w:t xml:space="preserve"> </w:t>
      </w:r>
      <w:r w:rsidRPr="00935F1C">
        <w:rPr>
          <w:sz w:val="24"/>
        </w:rPr>
        <w:t>Sharding</w:t>
      </w:r>
      <w:r w:rsidRPr="00935F1C">
        <w:rPr>
          <w:spacing w:val="-2"/>
          <w:sz w:val="24"/>
        </w:rPr>
        <w:t xml:space="preserve"> Pattern</w:t>
      </w:r>
    </w:p>
    <w:p w:rsidR="007E09D4" w:rsidRPr="00935F1C" w:rsidRDefault="007E09D4">
      <w:pPr>
        <w:pStyle w:val="BodyText"/>
        <w:spacing w:before="72"/>
        <w:ind w:left="0" w:firstLine="0"/>
      </w:pPr>
    </w:p>
    <w:p w:rsidR="007E09D4" w:rsidRPr="00935F1C" w:rsidRDefault="00C36EC9">
      <w:pPr>
        <w:pStyle w:val="Heading1"/>
      </w:pPr>
      <w:r w:rsidRPr="00935F1C">
        <w:t>Xử</w:t>
      </w:r>
      <w:r w:rsidRPr="00935F1C">
        <w:rPr>
          <w:spacing w:val="-4"/>
        </w:rPr>
        <w:t xml:space="preserve"> </w:t>
      </w:r>
      <w:r w:rsidRPr="00935F1C">
        <w:t>lý giao</w:t>
      </w:r>
      <w:r w:rsidRPr="00935F1C">
        <w:rPr>
          <w:spacing w:val="-1"/>
        </w:rPr>
        <w:t xml:space="preserve"> </w:t>
      </w:r>
      <w:r w:rsidRPr="00935F1C">
        <w:t>tiếp và</w:t>
      </w:r>
      <w:r w:rsidRPr="00935F1C">
        <w:rPr>
          <w:spacing w:val="-1"/>
        </w:rPr>
        <w:t xml:space="preserve"> </w:t>
      </w:r>
      <w:r w:rsidRPr="00935F1C">
        <w:t>dữ</w:t>
      </w:r>
      <w:r w:rsidRPr="00935F1C">
        <w:rPr>
          <w:spacing w:val="-1"/>
        </w:rPr>
        <w:t xml:space="preserve"> </w:t>
      </w:r>
      <w:r w:rsidRPr="00935F1C">
        <w:rPr>
          <w:spacing w:val="-4"/>
        </w:rPr>
        <w:t>liệu</w:t>
      </w:r>
    </w:p>
    <w:p w:rsidR="007E09D4" w:rsidRPr="00935F1C" w:rsidRDefault="00C36EC9">
      <w:pPr>
        <w:pStyle w:val="ListParagraph"/>
        <w:numPr>
          <w:ilvl w:val="0"/>
          <w:numId w:val="4"/>
        </w:numPr>
        <w:tabs>
          <w:tab w:val="left" w:pos="500"/>
        </w:tabs>
        <w:rPr>
          <w:sz w:val="24"/>
        </w:rPr>
      </w:pPr>
      <w:r w:rsidRPr="00935F1C">
        <w:rPr>
          <w:sz w:val="24"/>
        </w:rPr>
        <w:t>Pattern</w:t>
      </w:r>
      <w:r w:rsidRPr="00935F1C">
        <w:rPr>
          <w:spacing w:val="-1"/>
          <w:sz w:val="24"/>
        </w:rPr>
        <w:t xml:space="preserve"> </w:t>
      </w:r>
      <w:r w:rsidRPr="00935F1C">
        <w:rPr>
          <w:sz w:val="24"/>
        </w:rPr>
        <w:t>nào</w:t>
      </w:r>
      <w:r w:rsidRPr="00935F1C">
        <w:rPr>
          <w:spacing w:val="-1"/>
          <w:sz w:val="24"/>
        </w:rPr>
        <w:t xml:space="preserve"> </w:t>
      </w:r>
      <w:r w:rsidRPr="00935F1C">
        <w:rPr>
          <w:sz w:val="24"/>
        </w:rPr>
        <w:t>giúp</w:t>
      </w:r>
      <w:r w:rsidRPr="00935F1C">
        <w:rPr>
          <w:spacing w:val="-1"/>
          <w:sz w:val="24"/>
        </w:rPr>
        <w:t xml:space="preserve"> </w:t>
      </w:r>
      <w:r w:rsidRPr="00935F1C">
        <w:rPr>
          <w:sz w:val="24"/>
        </w:rPr>
        <w:t>giảm</w:t>
      </w:r>
      <w:r w:rsidRPr="00935F1C">
        <w:rPr>
          <w:spacing w:val="-1"/>
          <w:sz w:val="24"/>
        </w:rPr>
        <w:t xml:space="preserve"> </w:t>
      </w:r>
      <w:r w:rsidRPr="00935F1C">
        <w:rPr>
          <w:sz w:val="24"/>
        </w:rPr>
        <w:t>độ</w:t>
      </w:r>
      <w:r w:rsidRPr="00935F1C">
        <w:rPr>
          <w:spacing w:val="-1"/>
          <w:sz w:val="24"/>
        </w:rPr>
        <w:t xml:space="preserve"> </w:t>
      </w:r>
      <w:r w:rsidRPr="00935F1C">
        <w:rPr>
          <w:sz w:val="24"/>
        </w:rPr>
        <w:t>trễ</w:t>
      </w:r>
      <w:r w:rsidRPr="00935F1C">
        <w:rPr>
          <w:spacing w:val="-2"/>
          <w:sz w:val="24"/>
        </w:rPr>
        <w:t xml:space="preserve"> </w:t>
      </w:r>
      <w:r w:rsidRPr="00935F1C">
        <w:rPr>
          <w:sz w:val="24"/>
        </w:rPr>
        <w:t>trong</w:t>
      </w:r>
      <w:r w:rsidRPr="00935F1C">
        <w:rPr>
          <w:spacing w:val="-1"/>
          <w:sz w:val="24"/>
        </w:rPr>
        <w:t xml:space="preserve"> </w:t>
      </w:r>
      <w:r w:rsidRPr="00935F1C">
        <w:rPr>
          <w:sz w:val="24"/>
        </w:rPr>
        <w:t>giao</w:t>
      </w:r>
      <w:r w:rsidRPr="00935F1C">
        <w:rPr>
          <w:spacing w:val="-1"/>
          <w:sz w:val="24"/>
        </w:rPr>
        <w:t xml:space="preserve"> </w:t>
      </w:r>
      <w:r w:rsidRPr="00935F1C">
        <w:rPr>
          <w:sz w:val="24"/>
        </w:rPr>
        <w:t>tiếp</w:t>
      </w:r>
      <w:r w:rsidRPr="00935F1C">
        <w:rPr>
          <w:spacing w:val="-1"/>
          <w:sz w:val="24"/>
        </w:rPr>
        <w:t xml:space="preserve"> </w:t>
      </w:r>
      <w:r w:rsidRPr="00935F1C">
        <w:rPr>
          <w:sz w:val="24"/>
        </w:rPr>
        <w:t>giữa các</w:t>
      </w:r>
      <w:r w:rsidRPr="00935F1C">
        <w:rPr>
          <w:spacing w:val="-1"/>
          <w:sz w:val="24"/>
        </w:rPr>
        <w:t xml:space="preserve"> </w:t>
      </w:r>
      <w:r w:rsidRPr="00935F1C">
        <w:rPr>
          <w:spacing w:val="-2"/>
          <w:sz w:val="24"/>
        </w:rPr>
        <w:t>microservices?</w:t>
      </w:r>
    </w:p>
    <w:p w:rsidR="007E09D4" w:rsidRPr="00935F1C" w:rsidRDefault="00C36EC9">
      <w:pPr>
        <w:pStyle w:val="ListParagraph"/>
        <w:numPr>
          <w:ilvl w:val="1"/>
          <w:numId w:val="4"/>
        </w:numPr>
        <w:tabs>
          <w:tab w:val="left" w:pos="792"/>
        </w:tabs>
        <w:ind w:left="792" w:hanging="292"/>
        <w:rPr>
          <w:sz w:val="24"/>
        </w:rPr>
      </w:pPr>
      <w:r w:rsidRPr="00935F1C">
        <w:rPr>
          <w:sz w:val="24"/>
        </w:rPr>
        <w:t>Service</w:t>
      </w:r>
      <w:r w:rsidRPr="00935F1C">
        <w:rPr>
          <w:spacing w:val="-3"/>
          <w:sz w:val="24"/>
        </w:rPr>
        <w:t xml:space="preserve"> </w:t>
      </w:r>
      <w:r w:rsidRPr="00935F1C">
        <w:rPr>
          <w:sz w:val="24"/>
        </w:rPr>
        <w:t>Aggregator</w:t>
      </w:r>
      <w:r w:rsidRPr="00935F1C">
        <w:rPr>
          <w:spacing w:val="-2"/>
          <w:sz w:val="24"/>
        </w:rPr>
        <w:t xml:space="preserve"> Pattern</w:t>
      </w:r>
    </w:p>
    <w:p w:rsidR="007E09D4" w:rsidRPr="00935F1C" w:rsidRDefault="00C36EC9">
      <w:pPr>
        <w:pStyle w:val="ListParagraph"/>
        <w:numPr>
          <w:ilvl w:val="1"/>
          <w:numId w:val="4"/>
        </w:numPr>
        <w:tabs>
          <w:tab w:val="left" w:pos="780"/>
        </w:tabs>
        <w:spacing w:before="34"/>
        <w:ind w:left="780" w:hanging="280"/>
        <w:rPr>
          <w:sz w:val="24"/>
          <w:highlight w:val="yellow"/>
        </w:rPr>
      </w:pPr>
      <w:r w:rsidRPr="00935F1C">
        <w:rPr>
          <w:sz w:val="24"/>
          <w:highlight w:val="yellow"/>
        </w:rPr>
        <w:t>Publish/Subscribe</w:t>
      </w:r>
      <w:r w:rsidRPr="00935F1C">
        <w:rPr>
          <w:spacing w:val="-7"/>
          <w:sz w:val="24"/>
          <w:highlight w:val="yellow"/>
        </w:rPr>
        <w:t xml:space="preserve"> </w:t>
      </w:r>
      <w:r w:rsidRPr="00935F1C">
        <w:rPr>
          <w:spacing w:val="-2"/>
          <w:sz w:val="24"/>
          <w:highlight w:val="yellow"/>
        </w:rPr>
        <w:t>Messaging</w:t>
      </w:r>
    </w:p>
    <w:p w:rsidR="007E09D4" w:rsidRPr="00935F1C" w:rsidRDefault="00C36EC9">
      <w:pPr>
        <w:pStyle w:val="ListParagraph"/>
        <w:numPr>
          <w:ilvl w:val="1"/>
          <w:numId w:val="4"/>
        </w:numPr>
        <w:tabs>
          <w:tab w:val="left" w:pos="780"/>
        </w:tabs>
        <w:ind w:left="780" w:hanging="280"/>
        <w:rPr>
          <w:sz w:val="24"/>
        </w:rPr>
      </w:pPr>
      <w:r w:rsidRPr="00935F1C">
        <w:rPr>
          <w:sz w:val="24"/>
        </w:rPr>
        <w:t>Backends</w:t>
      </w:r>
      <w:r w:rsidRPr="00935F1C">
        <w:rPr>
          <w:spacing w:val="-3"/>
          <w:sz w:val="24"/>
        </w:rPr>
        <w:t xml:space="preserve"> </w:t>
      </w:r>
      <w:r w:rsidRPr="00935F1C">
        <w:rPr>
          <w:sz w:val="24"/>
        </w:rPr>
        <w:t>for</w:t>
      </w:r>
      <w:r w:rsidRPr="00935F1C">
        <w:rPr>
          <w:spacing w:val="-3"/>
          <w:sz w:val="24"/>
        </w:rPr>
        <w:t xml:space="preserve"> </w:t>
      </w:r>
      <w:r w:rsidRPr="00935F1C">
        <w:rPr>
          <w:sz w:val="24"/>
        </w:rPr>
        <w:t>Frontends</w:t>
      </w:r>
      <w:r w:rsidRPr="00935F1C">
        <w:rPr>
          <w:spacing w:val="-2"/>
          <w:sz w:val="24"/>
        </w:rPr>
        <w:t xml:space="preserve"> Pattern</w:t>
      </w:r>
    </w:p>
    <w:p w:rsidR="007E09D4" w:rsidRPr="00935F1C" w:rsidRDefault="00C36EC9">
      <w:pPr>
        <w:pStyle w:val="ListParagraph"/>
        <w:numPr>
          <w:ilvl w:val="1"/>
          <w:numId w:val="4"/>
        </w:numPr>
        <w:tabs>
          <w:tab w:val="left" w:pos="792"/>
        </w:tabs>
        <w:ind w:left="792" w:hanging="292"/>
        <w:rPr>
          <w:sz w:val="24"/>
        </w:rPr>
      </w:pPr>
      <w:r w:rsidRPr="00935F1C">
        <w:rPr>
          <w:sz w:val="24"/>
        </w:rPr>
        <w:t>API</w:t>
      </w:r>
      <w:r w:rsidRPr="00935F1C">
        <w:rPr>
          <w:spacing w:val="-3"/>
          <w:sz w:val="24"/>
        </w:rPr>
        <w:t xml:space="preserve"> </w:t>
      </w:r>
      <w:r w:rsidRPr="00935F1C">
        <w:rPr>
          <w:sz w:val="24"/>
        </w:rPr>
        <w:t>Gateway</w:t>
      </w:r>
      <w:r w:rsidRPr="00935F1C">
        <w:rPr>
          <w:spacing w:val="-2"/>
          <w:sz w:val="24"/>
        </w:rPr>
        <w:t xml:space="preserve"> Pattern</w:t>
      </w:r>
    </w:p>
    <w:p w:rsidR="007E09D4" w:rsidRPr="00935F1C" w:rsidRDefault="00C36EC9">
      <w:pPr>
        <w:pStyle w:val="ListParagraph"/>
        <w:numPr>
          <w:ilvl w:val="0"/>
          <w:numId w:val="4"/>
        </w:numPr>
        <w:tabs>
          <w:tab w:val="left" w:pos="500"/>
        </w:tabs>
        <w:rPr>
          <w:sz w:val="24"/>
        </w:rPr>
      </w:pPr>
      <w:r w:rsidRPr="00935F1C">
        <w:rPr>
          <w:sz w:val="24"/>
        </w:rPr>
        <w:t>"Event</w:t>
      </w:r>
      <w:r w:rsidRPr="00935F1C">
        <w:rPr>
          <w:spacing w:val="-4"/>
          <w:sz w:val="24"/>
        </w:rPr>
        <w:t xml:space="preserve"> </w:t>
      </w:r>
      <w:r w:rsidRPr="00935F1C">
        <w:rPr>
          <w:sz w:val="24"/>
        </w:rPr>
        <w:t>Sourcing</w:t>
      </w:r>
      <w:r w:rsidRPr="00935F1C">
        <w:rPr>
          <w:spacing w:val="-1"/>
          <w:sz w:val="24"/>
        </w:rPr>
        <w:t xml:space="preserve"> </w:t>
      </w:r>
      <w:r w:rsidRPr="00935F1C">
        <w:rPr>
          <w:sz w:val="24"/>
        </w:rPr>
        <w:t>Pattern"</w:t>
      </w:r>
      <w:r w:rsidRPr="00935F1C">
        <w:rPr>
          <w:spacing w:val="-1"/>
          <w:sz w:val="24"/>
        </w:rPr>
        <w:t xml:space="preserve"> </w:t>
      </w:r>
      <w:r w:rsidRPr="00935F1C">
        <w:rPr>
          <w:sz w:val="24"/>
        </w:rPr>
        <w:t>hoạt</w:t>
      </w:r>
      <w:r w:rsidRPr="00935F1C">
        <w:rPr>
          <w:spacing w:val="-2"/>
          <w:sz w:val="24"/>
        </w:rPr>
        <w:t xml:space="preserve"> </w:t>
      </w:r>
      <w:r w:rsidRPr="00935F1C">
        <w:rPr>
          <w:sz w:val="24"/>
        </w:rPr>
        <w:t>động</w:t>
      </w:r>
      <w:r w:rsidRPr="00935F1C">
        <w:rPr>
          <w:spacing w:val="-1"/>
          <w:sz w:val="24"/>
        </w:rPr>
        <w:t xml:space="preserve"> </w:t>
      </w:r>
      <w:r w:rsidRPr="00935F1C">
        <w:rPr>
          <w:sz w:val="24"/>
        </w:rPr>
        <w:t>như</w:t>
      </w:r>
      <w:r w:rsidRPr="00935F1C">
        <w:rPr>
          <w:spacing w:val="-2"/>
          <w:sz w:val="24"/>
        </w:rPr>
        <w:t xml:space="preserve"> </w:t>
      </w:r>
      <w:r w:rsidRPr="00935F1C">
        <w:rPr>
          <w:sz w:val="24"/>
        </w:rPr>
        <w:t>thế</w:t>
      </w:r>
      <w:r w:rsidRPr="00935F1C">
        <w:rPr>
          <w:spacing w:val="-2"/>
          <w:sz w:val="24"/>
        </w:rPr>
        <w:t xml:space="preserve"> </w:t>
      </w:r>
      <w:r w:rsidRPr="00935F1C">
        <w:rPr>
          <w:spacing w:val="-4"/>
          <w:sz w:val="24"/>
        </w:rPr>
        <w:t>nào?</w:t>
      </w:r>
    </w:p>
    <w:p w:rsidR="007E09D4" w:rsidRPr="00935F1C" w:rsidRDefault="00C36EC9">
      <w:pPr>
        <w:pStyle w:val="ListParagraph"/>
        <w:numPr>
          <w:ilvl w:val="1"/>
          <w:numId w:val="4"/>
        </w:numPr>
        <w:tabs>
          <w:tab w:val="left" w:pos="792"/>
        </w:tabs>
        <w:ind w:left="792" w:hanging="292"/>
        <w:rPr>
          <w:sz w:val="24"/>
        </w:rPr>
      </w:pPr>
      <w:r w:rsidRPr="00935F1C">
        <w:rPr>
          <w:sz w:val="24"/>
        </w:rPr>
        <w:t>Lưu</w:t>
      </w:r>
      <w:r w:rsidRPr="00935F1C">
        <w:rPr>
          <w:spacing w:val="-1"/>
          <w:sz w:val="24"/>
        </w:rPr>
        <w:t xml:space="preserve"> </w:t>
      </w:r>
      <w:r w:rsidRPr="00935F1C">
        <w:rPr>
          <w:sz w:val="24"/>
        </w:rPr>
        <w:t>trữ</w:t>
      </w:r>
      <w:r w:rsidRPr="00935F1C">
        <w:rPr>
          <w:spacing w:val="-2"/>
          <w:sz w:val="24"/>
        </w:rPr>
        <w:t xml:space="preserve"> </w:t>
      </w:r>
      <w:r w:rsidRPr="00935F1C">
        <w:rPr>
          <w:sz w:val="24"/>
        </w:rPr>
        <w:t>trạng thái</w:t>
      </w:r>
      <w:r w:rsidRPr="00935F1C">
        <w:rPr>
          <w:spacing w:val="-1"/>
          <w:sz w:val="24"/>
        </w:rPr>
        <w:t xml:space="preserve"> </w:t>
      </w:r>
      <w:r w:rsidRPr="00935F1C">
        <w:rPr>
          <w:sz w:val="24"/>
        </w:rPr>
        <w:t>hiện tại</w:t>
      </w:r>
      <w:r w:rsidRPr="00935F1C">
        <w:rPr>
          <w:spacing w:val="-1"/>
          <w:sz w:val="24"/>
        </w:rPr>
        <w:t xml:space="preserve"> </w:t>
      </w:r>
      <w:r w:rsidRPr="00935F1C">
        <w:rPr>
          <w:sz w:val="24"/>
        </w:rPr>
        <w:t>của</w:t>
      </w:r>
      <w:r w:rsidRPr="00935F1C">
        <w:rPr>
          <w:spacing w:val="-1"/>
          <w:sz w:val="24"/>
        </w:rPr>
        <w:t xml:space="preserve"> </w:t>
      </w:r>
      <w:r w:rsidRPr="00935F1C">
        <w:rPr>
          <w:sz w:val="24"/>
        </w:rPr>
        <w:t>hệ</w:t>
      </w:r>
      <w:r w:rsidRPr="00935F1C">
        <w:rPr>
          <w:spacing w:val="-2"/>
          <w:sz w:val="24"/>
        </w:rPr>
        <w:t xml:space="preserve"> </w:t>
      </w:r>
      <w:r w:rsidRPr="00935F1C">
        <w:rPr>
          <w:sz w:val="24"/>
        </w:rPr>
        <w:t>thống trong</w:t>
      </w:r>
      <w:r w:rsidRPr="00935F1C">
        <w:rPr>
          <w:spacing w:val="-1"/>
          <w:sz w:val="24"/>
        </w:rPr>
        <w:t xml:space="preserve"> </w:t>
      </w:r>
      <w:r w:rsidRPr="00935F1C">
        <w:rPr>
          <w:sz w:val="24"/>
        </w:rPr>
        <w:t>cơ sở</w:t>
      </w:r>
      <w:r w:rsidRPr="00935F1C">
        <w:rPr>
          <w:spacing w:val="-1"/>
          <w:sz w:val="24"/>
        </w:rPr>
        <w:t xml:space="preserve"> </w:t>
      </w:r>
      <w:r w:rsidRPr="00935F1C">
        <w:rPr>
          <w:sz w:val="24"/>
        </w:rPr>
        <w:t>dữ</w:t>
      </w:r>
      <w:r w:rsidRPr="00935F1C">
        <w:rPr>
          <w:spacing w:val="-1"/>
          <w:sz w:val="24"/>
        </w:rPr>
        <w:t xml:space="preserve"> </w:t>
      </w:r>
      <w:r w:rsidRPr="00935F1C">
        <w:rPr>
          <w:spacing w:val="-4"/>
          <w:sz w:val="24"/>
        </w:rPr>
        <w:t>liệu</w:t>
      </w:r>
    </w:p>
    <w:p w:rsidR="007E09D4" w:rsidRPr="00935F1C" w:rsidRDefault="00C36EC9">
      <w:pPr>
        <w:pStyle w:val="ListParagraph"/>
        <w:numPr>
          <w:ilvl w:val="1"/>
          <w:numId w:val="4"/>
        </w:numPr>
        <w:tabs>
          <w:tab w:val="left" w:pos="780"/>
        </w:tabs>
        <w:ind w:left="780" w:hanging="280"/>
        <w:rPr>
          <w:sz w:val="24"/>
          <w:highlight w:val="yellow"/>
        </w:rPr>
      </w:pPr>
      <w:r w:rsidRPr="00935F1C">
        <w:rPr>
          <w:sz w:val="24"/>
          <w:highlight w:val="yellow"/>
        </w:rPr>
        <w:t>Lưu</w:t>
      </w:r>
      <w:r w:rsidRPr="00935F1C">
        <w:rPr>
          <w:spacing w:val="-1"/>
          <w:sz w:val="24"/>
          <w:highlight w:val="yellow"/>
        </w:rPr>
        <w:t xml:space="preserve"> </w:t>
      </w:r>
      <w:r w:rsidRPr="00935F1C">
        <w:rPr>
          <w:sz w:val="24"/>
          <w:highlight w:val="yellow"/>
        </w:rPr>
        <w:t>trữ</w:t>
      </w:r>
      <w:r w:rsidRPr="00935F1C">
        <w:rPr>
          <w:spacing w:val="-2"/>
          <w:sz w:val="24"/>
          <w:highlight w:val="yellow"/>
        </w:rPr>
        <w:t xml:space="preserve"> </w:t>
      </w:r>
      <w:r w:rsidRPr="00935F1C">
        <w:rPr>
          <w:sz w:val="24"/>
          <w:highlight w:val="yellow"/>
        </w:rPr>
        <w:t>tất cả</w:t>
      </w:r>
      <w:r w:rsidRPr="00935F1C">
        <w:rPr>
          <w:spacing w:val="-2"/>
          <w:sz w:val="24"/>
          <w:highlight w:val="yellow"/>
        </w:rPr>
        <w:t xml:space="preserve"> </w:t>
      </w:r>
      <w:r w:rsidRPr="00935F1C">
        <w:rPr>
          <w:sz w:val="24"/>
          <w:highlight w:val="yellow"/>
        </w:rPr>
        <w:t>các</w:t>
      </w:r>
      <w:r w:rsidRPr="00935F1C">
        <w:rPr>
          <w:spacing w:val="-2"/>
          <w:sz w:val="24"/>
          <w:highlight w:val="yellow"/>
        </w:rPr>
        <w:t xml:space="preserve"> </w:t>
      </w:r>
      <w:r w:rsidRPr="00935F1C">
        <w:rPr>
          <w:sz w:val="24"/>
          <w:highlight w:val="yellow"/>
        </w:rPr>
        <w:t>sự</w:t>
      </w:r>
      <w:r w:rsidRPr="00935F1C">
        <w:rPr>
          <w:spacing w:val="-1"/>
          <w:sz w:val="24"/>
          <w:highlight w:val="yellow"/>
        </w:rPr>
        <w:t xml:space="preserve"> </w:t>
      </w:r>
      <w:r w:rsidRPr="00935F1C">
        <w:rPr>
          <w:sz w:val="24"/>
          <w:highlight w:val="yellow"/>
        </w:rPr>
        <w:t>kiện</w:t>
      </w:r>
      <w:r w:rsidRPr="00935F1C">
        <w:rPr>
          <w:spacing w:val="-1"/>
          <w:sz w:val="24"/>
          <w:highlight w:val="yellow"/>
        </w:rPr>
        <w:t xml:space="preserve"> </w:t>
      </w:r>
      <w:r w:rsidRPr="00935F1C">
        <w:rPr>
          <w:sz w:val="24"/>
          <w:highlight w:val="yellow"/>
        </w:rPr>
        <w:t>thay</w:t>
      </w:r>
      <w:r w:rsidRPr="00935F1C">
        <w:rPr>
          <w:spacing w:val="-1"/>
          <w:sz w:val="24"/>
          <w:highlight w:val="yellow"/>
        </w:rPr>
        <w:t xml:space="preserve"> </w:t>
      </w:r>
      <w:r w:rsidRPr="00935F1C">
        <w:rPr>
          <w:sz w:val="24"/>
          <w:highlight w:val="yellow"/>
        </w:rPr>
        <w:t>đổi trạng</w:t>
      </w:r>
      <w:r w:rsidRPr="00935F1C">
        <w:rPr>
          <w:spacing w:val="-1"/>
          <w:sz w:val="24"/>
          <w:highlight w:val="yellow"/>
        </w:rPr>
        <w:t xml:space="preserve"> </w:t>
      </w:r>
      <w:r w:rsidRPr="00935F1C">
        <w:rPr>
          <w:sz w:val="24"/>
          <w:highlight w:val="yellow"/>
        </w:rPr>
        <w:t>thái</w:t>
      </w:r>
      <w:r w:rsidRPr="00935F1C">
        <w:rPr>
          <w:spacing w:val="-1"/>
          <w:sz w:val="24"/>
          <w:highlight w:val="yellow"/>
        </w:rPr>
        <w:t xml:space="preserve"> </w:t>
      </w:r>
      <w:r w:rsidRPr="00935F1C">
        <w:rPr>
          <w:sz w:val="24"/>
          <w:highlight w:val="yellow"/>
        </w:rPr>
        <w:t>hệ</w:t>
      </w:r>
      <w:r w:rsidRPr="00935F1C">
        <w:rPr>
          <w:spacing w:val="1"/>
          <w:sz w:val="24"/>
          <w:highlight w:val="yellow"/>
        </w:rPr>
        <w:t xml:space="preserve"> </w:t>
      </w:r>
      <w:r w:rsidRPr="00935F1C">
        <w:rPr>
          <w:spacing w:val="-2"/>
          <w:sz w:val="24"/>
          <w:highlight w:val="yellow"/>
        </w:rPr>
        <w:t>thống</w:t>
      </w:r>
    </w:p>
    <w:p w:rsidR="007E09D4" w:rsidRPr="00935F1C" w:rsidRDefault="00C36EC9">
      <w:pPr>
        <w:pStyle w:val="ListParagraph"/>
        <w:numPr>
          <w:ilvl w:val="1"/>
          <w:numId w:val="4"/>
        </w:numPr>
        <w:tabs>
          <w:tab w:val="left" w:pos="780"/>
        </w:tabs>
        <w:spacing w:before="33"/>
        <w:ind w:left="780" w:hanging="280"/>
        <w:rPr>
          <w:sz w:val="24"/>
        </w:rPr>
      </w:pPr>
      <w:r w:rsidRPr="00935F1C">
        <w:rPr>
          <w:sz w:val="24"/>
        </w:rPr>
        <w:t>Tạo</w:t>
      </w:r>
      <w:r w:rsidRPr="00935F1C">
        <w:rPr>
          <w:spacing w:val="-1"/>
          <w:sz w:val="24"/>
        </w:rPr>
        <w:t xml:space="preserve"> </w:t>
      </w:r>
      <w:r w:rsidRPr="00935F1C">
        <w:rPr>
          <w:sz w:val="24"/>
        </w:rPr>
        <w:t>các</w:t>
      </w:r>
      <w:r w:rsidRPr="00935F1C">
        <w:rPr>
          <w:spacing w:val="-2"/>
          <w:sz w:val="24"/>
        </w:rPr>
        <w:t xml:space="preserve"> </w:t>
      </w:r>
      <w:r w:rsidRPr="00935F1C">
        <w:rPr>
          <w:sz w:val="24"/>
        </w:rPr>
        <w:t>bản sao</w:t>
      </w:r>
      <w:r w:rsidRPr="00935F1C">
        <w:rPr>
          <w:spacing w:val="-1"/>
          <w:sz w:val="24"/>
        </w:rPr>
        <w:t xml:space="preserve"> </w:t>
      </w:r>
      <w:r w:rsidRPr="00935F1C">
        <w:rPr>
          <w:sz w:val="24"/>
        </w:rPr>
        <w:t>dữ</w:t>
      </w:r>
      <w:r w:rsidRPr="00935F1C">
        <w:rPr>
          <w:spacing w:val="-1"/>
          <w:sz w:val="24"/>
        </w:rPr>
        <w:t xml:space="preserve"> </w:t>
      </w:r>
      <w:r w:rsidRPr="00935F1C">
        <w:rPr>
          <w:sz w:val="24"/>
        </w:rPr>
        <w:t>liệu</w:t>
      </w:r>
      <w:r w:rsidRPr="00935F1C">
        <w:rPr>
          <w:spacing w:val="-1"/>
          <w:sz w:val="24"/>
        </w:rPr>
        <w:t xml:space="preserve"> </w:t>
      </w:r>
      <w:r w:rsidRPr="00935F1C">
        <w:rPr>
          <w:sz w:val="24"/>
        </w:rPr>
        <w:t>để</w:t>
      </w:r>
      <w:r w:rsidRPr="00935F1C">
        <w:rPr>
          <w:spacing w:val="-2"/>
          <w:sz w:val="24"/>
        </w:rPr>
        <w:t xml:space="preserve"> </w:t>
      </w:r>
      <w:r w:rsidRPr="00935F1C">
        <w:rPr>
          <w:sz w:val="24"/>
        </w:rPr>
        <w:t>truy vấn</w:t>
      </w:r>
      <w:r w:rsidRPr="00935F1C">
        <w:rPr>
          <w:spacing w:val="-1"/>
          <w:sz w:val="24"/>
        </w:rPr>
        <w:t xml:space="preserve"> </w:t>
      </w:r>
      <w:r w:rsidRPr="00935F1C">
        <w:rPr>
          <w:sz w:val="24"/>
        </w:rPr>
        <w:t xml:space="preserve">nhanh </w:t>
      </w:r>
      <w:r w:rsidRPr="00935F1C">
        <w:rPr>
          <w:spacing w:val="-5"/>
          <w:sz w:val="24"/>
        </w:rPr>
        <w:t>hơn</w:t>
      </w:r>
    </w:p>
    <w:p w:rsidR="007E09D4" w:rsidRPr="00935F1C" w:rsidRDefault="00C36EC9">
      <w:pPr>
        <w:pStyle w:val="ListParagraph"/>
        <w:numPr>
          <w:ilvl w:val="1"/>
          <w:numId w:val="4"/>
        </w:numPr>
        <w:tabs>
          <w:tab w:val="left" w:pos="792"/>
        </w:tabs>
        <w:spacing w:before="37"/>
        <w:ind w:left="792" w:hanging="292"/>
        <w:rPr>
          <w:sz w:val="24"/>
        </w:rPr>
      </w:pPr>
      <w:r w:rsidRPr="00935F1C">
        <w:rPr>
          <w:sz w:val="24"/>
        </w:rPr>
        <w:t>Kết</w:t>
      </w:r>
      <w:r w:rsidRPr="00935F1C">
        <w:rPr>
          <w:spacing w:val="-1"/>
          <w:sz w:val="24"/>
        </w:rPr>
        <w:t xml:space="preserve"> </w:t>
      </w:r>
      <w:r w:rsidRPr="00935F1C">
        <w:rPr>
          <w:sz w:val="24"/>
        </w:rPr>
        <w:t>hợp</w:t>
      </w:r>
      <w:r w:rsidRPr="00935F1C">
        <w:rPr>
          <w:spacing w:val="-1"/>
          <w:sz w:val="24"/>
        </w:rPr>
        <w:t xml:space="preserve"> </w:t>
      </w:r>
      <w:r w:rsidRPr="00935F1C">
        <w:rPr>
          <w:sz w:val="24"/>
        </w:rPr>
        <w:t>nhiều</w:t>
      </w:r>
      <w:r w:rsidRPr="00935F1C">
        <w:rPr>
          <w:spacing w:val="-1"/>
          <w:sz w:val="24"/>
        </w:rPr>
        <w:t xml:space="preserve"> </w:t>
      </w:r>
      <w:r w:rsidRPr="00935F1C">
        <w:rPr>
          <w:sz w:val="24"/>
        </w:rPr>
        <w:t>dịch vụ</w:t>
      </w:r>
      <w:r w:rsidRPr="00935F1C">
        <w:rPr>
          <w:spacing w:val="1"/>
          <w:sz w:val="24"/>
        </w:rPr>
        <w:t xml:space="preserve"> </w:t>
      </w:r>
      <w:r w:rsidRPr="00935F1C">
        <w:rPr>
          <w:sz w:val="24"/>
        </w:rPr>
        <w:t>thành</w:t>
      </w:r>
      <w:r w:rsidRPr="00935F1C">
        <w:rPr>
          <w:spacing w:val="-1"/>
          <w:sz w:val="24"/>
        </w:rPr>
        <w:t xml:space="preserve"> </w:t>
      </w:r>
      <w:r w:rsidRPr="00935F1C">
        <w:rPr>
          <w:sz w:val="24"/>
        </w:rPr>
        <w:t>một giao</w:t>
      </w:r>
      <w:r w:rsidRPr="00935F1C">
        <w:rPr>
          <w:spacing w:val="-1"/>
          <w:sz w:val="24"/>
        </w:rPr>
        <w:t xml:space="preserve"> </w:t>
      </w:r>
      <w:r w:rsidRPr="00935F1C">
        <w:rPr>
          <w:sz w:val="24"/>
        </w:rPr>
        <w:t>tiếp</w:t>
      </w:r>
      <w:r w:rsidRPr="00935F1C">
        <w:rPr>
          <w:spacing w:val="-1"/>
          <w:sz w:val="24"/>
        </w:rPr>
        <w:t xml:space="preserve"> </w:t>
      </w:r>
      <w:r w:rsidRPr="00935F1C">
        <w:rPr>
          <w:sz w:val="24"/>
        </w:rPr>
        <w:t xml:space="preserve">duy </w:t>
      </w:r>
      <w:r w:rsidRPr="00935F1C">
        <w:rPr>
          <w:spacing w:val="-4"/>
          <w:sz w:val="24"/>
        </w:rPr>
        <w:t>nhất</w:t>
      </w:r>
    </w:p>
    <w:p w:rsidR="007E09D4" w:rsidRPr="00935F1C" w:rsidRDefault="00C36EC9">
      <w:pPr>
        <w:pStyle w:val="ListParagraph"/>
        <w:numPr>
          <w:ilvl w:val="0"/>
          <w:numId w:val="4"/>
        </w:numPr>
        <w:tabs>
          <w:tab w:val="left" w:pos="500"/>
        </w:tabs>
        <w:rPr>
          <w:sz w:val="24"/>
        </w:rPr>
      </w:pPr>
      <w:r w:rsidRPr="00935F1C">
        <w:rPr>
          <w:sz w:val="24"/>
        </w:rPr>
        <w:t>Trong</w:t>
      </w:r>
      <w:r w:rsidRPr="00935F1C">
        <w:rPr>
          <w:spacing w:val="-4"/>
          <w:sz w:val="24"/>
        </w:rPr>
        <w:t xml:space="preserve"> </w:t>
      </w:r>
      <w:r w:rsidRPr="00935F1C">
        <w:rPr>
          <w:sz w:val="24"/>
        </w:rPr>
        <w:t>mô</w:t>
      </w:r>
      <w:r w:rsidRPr="00935F1C">
        <w:rPr>
          <w:spacing w:val="-1"/>
          <w:sz w:val="24"/>
        </w:rPr>
        <w:t xml:space="preserve"> </w:t>
      </w:r>
      <w:r w:rsidRPr="00935F1C">
        <w:rPr>
          <w:sz w:val="24"/>
        </w:rPr>
        <w:t>hình</w:t>
      </w:r>
      <w:r w:rsidRPr="00935F1C">
        <w:rPr>
          <w:spacing w:val="-1"/>
          <w:sz w:val="24"/>
        </w:rPr>
        <w:t xml:space="preserve"> </w:t>
      </w:r>
      <w:r w:rsidRPr="00935F1C">
        <w:rPr>
          <w:sz w:val="24"/>
        </w:rPr>
        <w:t>giao</w:t>
      </w:r>
      <w:r w:rsidRPr="00935F1C">
        <w:rPr>
          <w:spacing w:val="-1"/>
          <w:sz w:val="24"/>
        </w:rPr>
        <w:t xml:space="preserve"> </w:t>
      </w:r>
      <w:r w:rsidRPr="00935F1C">
        <w:rPr>
          <w:sz w:val="24"/>
        </w:rPr>
        <w:t>dịch</w:t>
      </w:r>
      <w:r w:rsidRPr="00935F1C">
        <w:rPr>
          <w:spacing w:val="-1"/>
          <w:sz w:val="24"/>
        </w:rPr>
        <w:t xml:space="preserve"> </w:t>
      </w:r>
      <w:r w:rsidRPr="00935F1C">
        <w:rPr>
          <w:sz w:val="24"/>
        </w:rPr>
        <w:t>phân</w:t>
      </w:r>
      <w:r w:rsidRPr="00935F1C">
        <w:rPr>
          <w:spacing w:val="-1"/>
          <w:sz w:val="24"/>
        </w:rPr>
        <w:t xml:space="preserve"> </w:t>
      </w:r>
      <w:r w:rsidRPr="00935F1C">
        <w:rPr>
          <w:sz w:val="24"/>
        </w:rPr>
        <w:t>tán,</w:t>
      </w:r>
      <w:r w:rsidRPr="00935F1C">
        <w:rPr>
          <w:spacing w:val="-1"/>
          <w:sz w:val="24"/>
        </w:rPr>
        <w:t xml:space="preserve"> </w:t>
      </w:r>
      <w:r w:rsidRPr="00935F1C">
        <w:rPr>
          <w:sz w:val="24"/>
        </w:rPr>
        <w:t>SAGA</w:t>
      </w:r>
      <w:r w:rsidRPr="00935F1C">
        <w:rPr>
          <w:spacing w:val="-2"/>
          <w:sz w:val="24"/>
        </w:rPr>
        <w:t xml:space="preserve"> </w:t>
      </w:r>
      <w:r w:rsidRPr="00935F1C">
        <w:rPr>
          <w:sz w:val="24"/>
        </w:rPr>
        <w:t>Pattern</w:t>
      </w:r>
      <w:r w:rsidRPr="00935F1C">
        <w:rPr>
          <w:spacing w:val="1"/>
          <w:sz w:val="24"/>
        </w:rPr>
        <w:t xml:space="preserve"> </w:t>
      </w:r>
      <w:r w:rsidRPr="00935F1C">
        <w:rPr>
          <w:sz w:val="24"/>
        </w:rPr>
        <w:t>sử</w:t>
      </w:r>
      <w:r w:rsidRPr="00935F1C">
        <w:rPr>
          <w:spacing w:val="-2"/>
          <w:sz w:val="24"/>
        </w:rPr>
        <w:t xml:space="preserve"> dụng:</w:t>
      </w:r>
    </w:p>
    <w:p w:rsidR="007E09D4" w:rsidRPr="00935F1C" w:rsidRDefault="00C36EC9">
      <w:pPr>
        <w:pStyle w:val="ListParagraph"/>
        <w:numPr>
          <w:ilvl w:val="1"/>
          <w:numId w:val="4"/>
        </w:numPr>
        <w:tabs>
          <w:tab w:val="left" w:pos="792"/>
        </w:tabs>
        <w:ind w:left="792" w:hanging="292"/>
        <w:rPr>
          <w:sz w:val="24"/>
        </w:rPr>
      </w:pPr>
      <w:r w:rsidRPr="00935F1C">
        <w:rPr>
          <w:sz w:val="24"/>
        </w:rPr>
        <w:t>Giao</w:t>
      </w:r>
      <w:r w:rsidRPr="00935F1C">
        <w:rPr>
          <w:spacing w:val="-3"/>
          <w:sz w:val="24"/>
        </w:rPr>
        <w:t xml:space="preserve"> </w:t>
      </w:r>
      <w:r w:rsidRPr="00935F1C">
        <w:rPr>
          <w:sz w:val="24"/>
        </w:rPr>
        <w:t>dịch</w:t>
      </w:r>
      <w:r w:rsidRPr="00935F1C">
        <w:rPr>
          <w:spacing w:val="-1"/>
          <w:sz w:val="24"/>
        </w:rPr>
        <w:t xml:space="preserve"> </w:t>
      </w:r>
      <w:r w:rsidRPr="00935F1C">
        <w:rPr>
          <w:sz w:val="24"/>
        </w:rPr>
        <w:t>nguyên</w:t>
      </w:r>
      <w:r w:rsidRPr="00935F1C">
        <w:rPr>
          <w:spacing w:val="-1"/>
          <w:sz w:val="24"/>
        </w:rPr>
        <w:t xml:space="preserve"> </w:t>
      </w:r>
      <w:r w:rsidRPr="00935F1C">
        <w:rPr>
          <w:sz w:val="24"/>
        </w:rPr>
        <w:t>tử</w:t>
      </w:r>
      <w:r w:rsidRPr="00935F1C">
        <w:rPr>
          <w:spacing w:val="-2"/>
          <w:sz w:val="24"/>
        </w:rPr>
        <w:t xml:space="preserve"> </w:t>
      </w:r>
      <w:r w:rsidRPr="00935F1C">
        <w:rPr>
          <w:sz w:val="24"/>
        </w:rPr>
        <w:t>trên tất</w:t>
      </w:r>
      <w:r w:rsidRPr="00935F1C">
        <w:rPr>
          <w:spacing w:val="-1"/>
          <w:sz w:val="24"/>
        </w:rPr>
        <w:t xml:space="preserve"> </w:t>
      </w:r>
      <w:r w:rsidRPr="00935F1C">
        <w:rPr>
          <w:sz w:val="24"/>
        </w:rPr>
        <w:t>cả các</w:t>
      </w:r>
      <w:r w:rsidRPr="00935F1C">
        <w:rPr>
          <w:spacing w:val="-2"/>
          <w:sz w:val="24"/>
        </w:rPr>
        <w:t xml:space="preserve"> </w:t>
      </w:r>
      <w:r w:rsidRPr="00935F1C">
        <w:rPr>
          <w:sz w:val="24"/>
        </w:rPr>
        <w:t xml:space="preserve">dịch </w:t>
      </w:r>
      <w:r w:rsidRPr="00935F1C">
        <w:rPr>
          <w:spacing w:val="-5"/>
          <w:sz w:val="24"/>
        </w:rPr>
        <w:t>vụ</w:t>
      </w:r>
    </w:p>
    <w:p w:rsidR="007E09D4" w:rsidRPr="00935F1C" w:rsidRDefault="00C36EC9">
      <w:pPr>
        <w:pStyle w:val="ListParagraph"/>
        <w:numPr>
          <w:ilvl w:val="1"/>
          <w:numId w:val="4"/>
        </w:numPr>
        <w:tabs>
          <w:tab w:val="left" w:pos="780"/>
        </w:tabs>
        <w:ind w:left="780" w:hanging="280"/>
        <w:rPr>
          <w:sz w:val="24"/>
          <w:highlight w:val="yellow"/>
        </w:rPr>
      </w:pPr>
      <w:r w:rsidRPr="00935F1C">
        <w:rPr>
          <w:sz w:val="24"/>
          <w:highlight w:val="yellow"/>
        </w:rPr>
        <w:t>Các</w:t>
      </w:r>
      <w:r w:rsidRPr="00935F1C">
        <w:rPr>
          <w:spacing w:val="-2"/>
          <w:sz w:val="24"/>
          <w:highlight w:val="yellow"/>
        </w:rPr>
        <w:t xml:space="preserve"> </w:t>
      </w:r>
      <w:r w:rsidRPr="00935F1C">
        <w:rPr>
          <w:sz w:val="24"/>
          <w:highlight w:val="yellow"/>
        </w:rPr>
        <w:t>bước</w:t>
      </w:r>
      <w:r w:rsidRPr="00935F1C">
        <w:rPr>
          <w:spacing w:val="-1"/>
          <w:sz w:val="24"/>
          <w:highlight w:val="yellow"/>
        </w:rPr>
        <w:t xml:space="preserve"> </w:t>
      </w:r>
      <w:r w:rsidRPr="00935F1C">
        <w:rPr>
          <w:sz w:val="24"/>
          <w:highlight w:val="yellow"/>
        </w:rPr>
        <w:t>nhỏ độc</w:t>
      </w:r>
      <w:r w:rsidRPr="00935F1C">
        <w:rPr>
          <w:spacing w:val="-2"/>
          <w:sz w:val="24"/>
          <w:highlight w:val="yellow"/>
        </w:rPr>
        <w:t xml:space="preserve"> </w:t>
      </w:r>
      <w:r w:rsidRPr="00935F1C">
        <w:rPr>
          <w:sz w:val="24"/>
          <w:highlight w:val="yellow"/>
        </w:rPr>
        <w:t>lập</w:t>
      </w:r>
      <w:r w:rsidRPr="00935F1C">
        <w:rPr>
          <w:spacing w:val="2"/>
          <w:sz w:val="24"/>
          <w:highlight w:val="yellow"/>
        </w:rPr>
        <w:t xml:space="preserve"> </w:t>
      </w:r>
      <w:r w:rsidRPr="00935F1C">
        <w:rPr>
          <w:sz w:val="24"/>
          <w:highlight w:val="yellow"/>
        </w:rPr>
        <w:t>với khả</w:t>
      </w:r>
      <w:r w:rsidRPr="00935F1C">
        <w:rPr>
          <w:spacing w:val="-2"/>
          <w:sz w:val="24"/>
          <w:highlight w:val="yellow"/>
        </w:rPr>
        <w:t xml:space="preserve"> </w:t>
      </w:r>
      <w:r w:rsidRPr="00935F1C">
        <w:rPr>
          <w:sz w:val="24"/>
          <w:highlight w:val="yellow"/>
        </w:rPr>
        <w:t>năng khôi phục</w:t>
      </w:r>
      <w:r w:rsidRPr="00935F1C">
        <w:rPr>
          <w:spacing w:val="-2"/>
          <w:sz w:val="24"/>
          <w:highlight w:val="yellow"/>
        </w:rPr>
        <w:t xml:space="preserve"> </w:t>
      </w:r>
      <w:r w:rsidRPr="00935F1C">
        <w:rPr>
          <w:sz w:val="24"/>
          <w:highlight w:val="yellow"/>
        </w:rPr>
        <w:t xml:space="preserve">khi thất </w:t>
      </w:r>
      <w:r w:rsidRPr="00935F1C">
        <w:rPr>
          <w:spacing w:val="-5"/>
          <w:sz w:val="24"/>
          <w:highlight w:val="yellow"/>
        </w:rPr>
        <w:t>bại</w:t>
      </w:r>
    </w:p>
    <w:p w:rsidR="007E09D4" w:rsidRPr="00935F1C" w:rsidRDefault="00C36EC9">
      <w:pPr>
        <w:pStyle w:val="ListParagraph"/>
        <w:numPr>
          <w:ilvl w:val="1"/>
          <w:numId w:val="4"/>
        </w:numPr>
        <w:tabs>
          <w:tab w:val="left" w:pos="780"/>
        </w:tabs>
        <w:ind w:left="780" w:hanging="280"/>
        <w:rPr>
          <w:sz w:val="24"/>
        </w:rPr>
      </w:pPr>
      <w:r w:rsidRPr="00935F1C">
        <w:rPr>
          <w:sz w:val="24"/>
        </w:rPr>
        <w:t>Một</w:t>
      </w:r>
      <w:r w:rsidRPr="00935F1C">
        <w:rPr>
          <w:spacing w:val="-1"/>
          <w:sz w:val="24"/>
        </w:rPr>
        <w:t xml:space="preserve"> </w:t>
      </w:r>
      <w:r w:rsidRPr="00935F1C">
        <w:rPr>
          <w:sz w:val="24"/>
        </w:rPr>
        <w:t>cơ sở dữ</w:t>
      </w:r>
      <w:r w:rsidRPr="00935F1C">
        <w:rPr>
          <w:spacing w:val="-2"/>
          <w:sz w:val="24"/>
        </w:rPr>
        <w:t xml:space="preserve"> </w:t>
      </w:r>
      <w:r w:rsidRPr="00935F1C">
        <w:rPr>
          <w:sz w:val="24"/>
        </w:rPr>
        <w:t>liệu duy nhất</w:t>
      </w:r>
      <w:r w:rsidRPr="00935F1C">
        <w:rPr>
          <w:spacing w:val="-1"/>
          <w:sz w:val="24"/>
        </w:rPr>
        <w:t xml:space="preserve"> </w:t>
      </w:r>
      <w:r w:rsidRPr="00935F1C">
        <w:rPr>
          <w:sz w:val="24"/>
        </w:rPr>
        <w:t>để</w:t>
      </w:r>
      <w:r w:rsidRPr="00935F1C">
        <w:rPr>
          <w:spacing w:val="-1"/>
          <w:sz w:val="24"/>
        </w:rPr>
        <w:t xml:space="preserve"> </w:t>
      </w:r>
      <w:r w:rsidRPr="00935F1C">
        <w:rPr>
          <w:sz w:val="24"/>
        </w:rPr>
        <w:t>đảm bảo</w:t>
      </w:r>
      <w:r w:rsidRPr="00935F1C">
        <w:rPr>
          <w:spacing w:val="-1"/>
          <w:sz w:val="24"/>
        </w:rPr>
        <w:t xml:space="preserve"> </w:t>
      </w:r>
      <w:r w:rsidRPr="00935F1C">
        <w:rPr>
          <w:sz w:val="24"/>
        </w:rPr>
        <w:t xml:space="preserve">tính nhất </w:t>
      </w:r>
      <w:r w:rsidRPr="00935F1C">
        <w:rPr>
          <w:spacing w:val="-4"/>
          <w:sz w:val="24"/>
        </w:rPr>
        <w:t>quán</w:t>
      </w:r>
    </w:p>
    <w:p w:rsidR="007E09D4" w:rsidRPr="00935F1C" w:rsidRDefault="00C36EC9">
      <w:pPr>
        <w:pStyle w:val="ListParagraph"/>
        <w:numPr>
          <w:ilvl w:val="1"/>
          <w:numId w:val="4"/>
        </w:numPr>
        <w:tabs>
          <w:tab w:val="left" w:pos="792"/>
        </w:tabs>
        <w:ind w:left="792" w:hanging="292"/>
        <w:rPr>
          <w:sz w:val="24"/>
        </w:rPr>
      </w:pPr>
      <w:r w:rsidRPr="00935F1C">
        <w:rPr>
          <w:sz w:val="24"/>
        </w:rPr>
        <w:t>Kiểm</w:t>
      </w:r>
      <w:r w:rsidRPr="00935F1C">
        <w:rPr>
          <w:spacing w:val="-1"/>
          <w:sz w:val="24"/>
        </w:rPr>
        <w:t xml:space="preserve"> </w:t>
      </w:r>
      <w:r w:rsidRPr="00935F1C">
        <w:rPr>
          <w:sz w:val="24"/>
        </w:rPr>
        <w:t>tra</w:t>
      </w:r>
      <w:r w:rsidRPr="00935F1C">
        <w:rPr>
          <w:spacing w:val="-2"/>
          <w:sz w:val="24"/>
        </w:rPr>
        <w:t xml:space="preserve"> </w:t>
      </w:r>
      <w:r w:rsidRPr="00935F1C">
        <w:rPr>
          <w:sz w:val="24"/>
        </w:rPr>
        <w:t>tất cả</w:t>
      </w:r>
      <w:r w:rsidRPr="00935F1C">
        <w:rPr>
          <w:spacing w:val="-2"/>
          <w:sz w:val="24"/>
        </w:rPr>
        <w:t xml:space="preserve"> </w:t>
      </w:r>
      <w:r w:rsidRPr="00935F1C">
        <w:rPr>
          <w:sz w:val="24"/>
        </w:rPr>
        <w:t>dữ</w:t>
      </w:r>
      <w:r w:rsidRPr="00935F1C">
        <w:rPr>
          <w:spacing w:val="-2"/>
          <w:sz w:val="24"/>
        </w:rPr>
        <w:t xml:space="preserve"> </w:t>
      </w:r>
      <w:r w:rsidRPr="00935F1C">
        <w:rPr>
          <w:sz w:val="24"/>
        </w:rPr>
        <w:t>liệu</w:t>
      </w:r>
      <w:r w:rsidRPr="00935F1C">
        <w:rPr>
          <w:spacing w:val="2"/>
          <w:sz w:val="24"/>
        </w:rPr>
        <w:t xml:space="preserve"> </w:t>
      </w:r>
      <w:r w:rsidRPr="00935F1C">
        <w:rPr>
          <w:sz w:val="24"/>
        </w:rPr>
        <w:t>trước</w:t>
      </w:r>
      <w:r w:rsidRPr="00935F1C">
        <w:rPr>
          <w:spacing w:val="-2"/>
          <w:sz w:val="24"/>
        </w:rPr>
        <w:t xml:space="preserve"> </w:t>
      </w:r>
      <w:r w:rsidRPr="00935F1C">
        <w:rPr>
          <w:sz w:val="24"/>
        </w:rPr>
        <w:t>khi ghi</w:t>
      </w:r>
      <w:r w:rsidRPr="00935F1C">
        <w:rPr>
          <w:spacing w:val="-1"/>
          <w:sz w:val="24"/>
        </w:rPr>
        <w:t xml:space="preserve"> </w:t>
      </w:r>
      <w:r w:rsidRPr="00935F1C">
        <w:rPr>
          <w:sz w:val="24"/>
        </w:rPr>
        <w:t>vào</w:t>
      </w:r>
      <w:r w:rsidRPr="00935F1C">
        <w:rPr>
          <w:spacing w:val="-1"/>
          <w:sz w:val="24"/>
        </w:rPr>
        <w:t xml:space="preserve"> </w:t>
      </w:r>
      <w:r w:rsidRPr="00935F1C">
        <w:rPr>
          <w:sz w:val="24"/>
        </w:rPr>
        <w:t>cơ sở</w:t>
      </w:r>
      <w:r w:rsidRPr="00935F1C">
        <w:rPr>
          <w:spacing w:val="1"/>
          <w:sz w:val="24"/>
        </w:rPr>
        <w:t xml:space="preserve"> </w:t>
      </w:r>
      <w:r w:rsidRPr="00935F1C">
        <w:rPr>
          <w:sz w:val="24"/>
        </w:rPr>
        <w:t>dữ</w:t>
      </w:r>
      <w:r w:rsidRPr="00935F1C">
        <w:rPr>
          <w:spacing w:val="-1"/>
          <w:sz w:val="24"/>
        </w:rPr>
        <w:t xml:space="preserve"> </w:t>
      </w:r>
      <w:r w:rsidRPr="00935F1C">
        <w:rPr>
          <w:spacing w:val="-4"/>
          <w:sz w:val="24"/>
        </w:rPr>
        <w:t>liệu</w:t>
      </w:r>
    </w:p>
    <w:p w:rsidR="007E09D4" w:rsidRPr="00935F1C" w:rsidRDefault="007E09D4">
      <w:pPr>
        <w:pStyle w:val="BodyText"/>
        <w:spacing w:before="69"/>
        <w:ind w:left="0" w:firstLine="0"/>
      </w:pPr>
    </w:p>
    <w:p w:rsidR="007E09D4" w:rsidRPr="00935F1C" w:rsidRDefault="00C36EC9">
      <w:pPr>
        <w:pStyle w:val="Heading1"/>
      </w:pPr>
      <w:r w:rsidRPr="00935F1C">
        <w:t>Resilience</w:t>
      </w:r>
      <w:r w:rsidRPr="00935F1C">
        <w:rPr>
          <w:spacing w:val="-2"/>
        </w:rPr>
        <w:t xml:space="preserve"> </w:t>
      </w:r>
      <w:r w:rsidRPr="00935F1C">
        <w:t>và</w:t>
      </w:r>
      <w:r w:rsidRPr="00935F1C">
        <w:rPr>
          <w:spacing w:val="-1"/>
        </w:rPr>
        <w:t xml:space="preserve"> </w:t>
      </w:r>
      <w:r w:rsidRPr="00935F1C">
        <w:t>triển</w:t>
      </w:r>
      <w:r w:rsidRPr="00935F1C">
        <w:rPr>
          <w:spacing w:val="-1"/>
        </w:rPr>
        <w:t xml:space="preserve"> </w:t>
      </w:r>
      <w:r w:rsidRPr="00935F1C">
        <w:t>khai</w:t>
      </w:r>
      <w:r w:rsidRPr="00935F1C">
        <w:rPr>
          <w:spacing w:val="-3"/>
        </w:rPr>
        <w:t xml:space="preserve"> </w:t>
      </w:r>
      <w:r w:rsidRPr="00935F1C">
        <w:t>hệ</w:t>
      </w:r>
      <w:r w:rsidRPr="00935F1C">
        <w:rPr>
          <w:spacing w:val="-1"/>
        </w:rPr>
        <w:t xml:space="preserve"> </w:t>
      </w:r>
      <w:r w:rsidRPr="00935F1C">
        <w:rPr>
          <w:spacing w:val="-2"/>
        </w:rPr>
        <w:t>thống</w:t>
      </w:r>
    </w:p>
    <w:p w:rsidR="007E09D4" w:rsidRPr="00935F1C" w:rsidRDefault="00C36EC9">
      <w:pPr>
        <w:pStyle w:val="ListParagraph"/>
        <w:numPr>
          <w:ilvl w:val="0"/>
          <w:numId w:val="4"/>
        </w:numPr>
        <w:tabs>
          <w:tab w:val="left" w:pos="500"/>
        </w:tabs>
        <w:rPr>
          <w:sz w:val="24"/>
        </w:rPr>
      </w:pPr>
      <w:r w:rsidRPr="00935F1C">
        <w:rPr>
          <w:sz w:val="24"/>
        </w:rPr>
        <w:t>Pattern</w:t>
      </w:r>
      <w:r w:rsidRPr="00935F1C">
        <w:rPr>
          <w:spacing w:val="-4"/>
          <w:sz w:val="24"/>
        </w:rPr>
        <w:t xml:space="preserve"> </w:t>
      </w:r>
      <w:r w:rsidRPr="00935F1C">
        <w:rPr>
          <w:sz w:val="24"/>
        </w:rPr>
        <w:t>nào</w:t>
      </w:r>
      <w:r w:rsidRPr="00935F1C">
        <w:rPr>
          <w:spacing w:val="-1"/>
          <w:sz w:val="24"/>
        </w:rPr>
        <w:t xml:space="preserve"> </w:t>
      </w:r>
      <w:r w:rsidRPr="00935F1C">
        <w:rPr>
          <w:sz w:val="24"/>
        </w:rPr>
        <w:t>không</w:t>
      </w:r>
      <w:r w:rsidRPr="00935F1C">
        <w:rPr>
          <w:spacing w:val="-1"/>
          <w:sz w:val="24"/>
        </w:rPr>
        <w:t xml:space="preserve"> </w:t>
      </w:r>
      <w:r w:rsidRPr="00935F1C">
        <w:rPr>
          <w:sz w:val="24"/>
        </w:rPr>
        <w:t>thuộc các</w:t>
      </w:r>
      <w:r w:rsidRPr="00935F1C">
        <w:rPr>
          <w:spacing w:val="-1"/>
          <w:sz w:val="24"/>
        </w:rPr>
        <w:t xml:space="preserve"> </w:t>
      </w:r>
      <w:r w:rsidRPr="00935F1C">
        <w:rPr>
          <w:sz w:val="24"/>
        </w:rPr>
        <w:t>chiến</w:t>
      </w:r>
      <w:r w:rsidRPr="00935F1C">
        <w:rPr>
          <w:spacing w:val="-1"/>
          <w:sz w:val="24"/>
        </w:rPr>
        <w:t xml:space="preserve"> </w:t>
      </w:r>
      <w:r w:rsidRPr="00935F1C">
        <w:rPr>
          <w:sz w:val="24"/>
        </w:rPr>
        <w:t>lược</w:t>
      </w:r>
      <w:r w:rsidRPr="00935F1C">
        <w:rPr>
          <w:spacing w:val="-2"/>
          <w:sz w:val="24"/>
        </w:rPr>
        <w:t xml:space="preserve"> </w:t>
      </w:r>
      <w:r w:rsidRPr="00935F1C">
        <w:rPr>
          <w:sz w:val="24"/>
        </w:rPr>
        <w:t>resilience phổ</w:t>
      </w:r>
      <w:r w:rsidRPr="00935F1C">
        <w:rPr>
          <w:spacing w:val="-1"/>
          <w:sz w:val="24"/>
        </w:rPr>
        <w:t xml:space="preserve"> </w:t>
      </w:r>
      <w:r w:rsidRPr="00935F1C">
        <w:rPr>
          <w:spacing w:val="-2"/>
          <w:sz w:val="24"/>
        </w:rPr>
        <w:t>biến?</w:t>
      </w:r>
    </w:p>
    <w:p w:rsidR="007E09D4" w:rsidRPr="00935F1C" w:rsidRDefault="00C36EC9">
      <w:pPr>
        <w:pStyle w:val="ListParagraph"/>
        <w:numPr>
          <w:ilvl w:val="1"/>
          <w:numId w:val="4"/>
        </w:numPr>
        <w:tabs>
          <w:tab w:val="left" w:pos="792"/>
        </w:tabs>
        <w:ind w:left="792" w:hanging="292"/>
        <w:rPr>
          <w:sz w:val="24"/>
        </w:rPr>
      </w:pPr>
      <w:r w:rsidRPr="00935F1C">
        <w:rPr>
          <w:sz w:val="24"/>
        </w:rPr>
        <w:t>Circuit</w:t>
      </w:r>
      <w:r w:rsidRPr="00935F1C">
        <w:rPr>
          <w:spacing w:val="-2"/>
          <w:sz w:val="24"/>
        </w:rPr>
        <w:t xml:space="preserve"> Breaker</w:t>
      </w:r>
    </w:p>
    <w:p w:rsidR="007E09D4" w:rsidRPr="00935F1C" w:rsidRDefault="00C36EC9">
      <w:pPr>
        <w:pStyle w:val="ListParagraph"/>
        <w:numPr>
          <w:ilvl w:val="1"/>
          <w:numId w:val="4"/>
        </w:numPr>
        <w:tabs>
          <w:tab w:val="left" w:pos="780"/>
        </w:tabs>
        <w:ind w:left="780" w:hanging="280"/>
        <w:rPr>
          <w:sz w:val="24"/>
        </w:rPr>
      </w:pPr>
      <w:r w:rsidRPr="00935F1C">
        <w:rPr>
          <w:spacing w:val="-2"/>
          <w:sz w:val="24"/>
        </w:rPr>
        <w:t>Bulkhead</w:t>
      </w:r>
    </w:p>
    <w:p w:rsidR="007E09D4" w:rsidRPr="00935F1C" w:rsidRDefault="00C36EC9">
      <w:pPr>
        <w:pStyle w:val="ListParagraph"/>
        <w:numPr>
          <w:ilvl w:val="1"/>
          <w:numId w:val="4"/>
        </w:numPr>
        <w:tabs>
          <w:tab w:val="left" w:pos="780"/>
        </w:tabs>
        <w:ind w:left="780" w:hanging="280"/>
        <w:rPr>
          <w:sz w:val="24"/>
        </w:rPr>
      </w:pPr>
      <w:r w:rsidRPr="00935F1C">
        <w:rPr>
          <w:spacing w:val="-2"/>
          <w:sz w:val="24"/>
        </w:rPr>
        <w:t>Timeout</w:t>
      </w:r>
    </w:p>
    <w:p w:rsidR="007E09D4" w:rsidRPr="00935F1C" w:rsidRDefault="00C36EC9">
      <w:pPr>
        <w:pStyle w:val="ListParagraph"/>
        <w:numPr>
          <w:ilvl w:val="1"/>
          <w:numId w:val="4"/>
        </w:numPr>
        <w:tabs>
          <w:tab w:val="left" w:pos="792"/>
        </w:tabs>
        <w:spacing w:before="34"/>
        <w:ind w:left="792" w:hanging="292"/>
        <w:rPr>
          <w:sz w:val="24"/>
          <w:highlight w:val="yellow"/>
        </w:rPr>
      </w:pPr>
      <w:r w:rsidRPr="00935F1C">
        <w:rPr>
          <w:sz w:val="24"/>
          <w:highlight w:val="yellow"/>
        </w:rPr>
        <w:t>Scale</w:t>
      </w:r>
      <w:r w:rsidRPr="00935F1C">
        <w:rPr>
          <w:spacing w:val="-3"/>
          <w:sz w:val="24"/>
          <w:highlight w:val="yellow"/>
        </w:rPr>
        <w:t xml:space="preserve"> </w:t>
      </w:r>
      <w:r w:rsidRPr="00935F1C">
        <w:rPr>
          <w:spacing w:val="-4"/>
          <w:sz w:val="24"/>
          <w:highlight w:val="yellow"/>
        </w:rPr>
        <w:t>Cube</w:t>
      </w:r>
    </w:p>
    <w:p w:rsidR="007E09D4" w:rsidRPr="00935F1C" w:rsidRDefault="00C36EC9">
      <w:pPr>
        <w:pStyle w:val="ListParagraph"/>
        <w:numPr>
          <w:ilvl w:val="0"/>
          <w:numId w:val="4"/>
        </w:numPr>
        <w:tabs>
          <w:tab w:val="left" w:pos="500"/>
        </w:tabs>
        <w:rPr>
          <w:sz w:val="24"/>
        </w:rPr>
      </w:pPr>
      <w:r w:rsidRPr="00935F1C">
        <w:rPr>
          <w:sz w:val="24"/>
        </w:rPr>
        <w:t>Chiến</w:t>
      </w:r>
      <w:r w:rsidRPr="00935F1C">
        <w:rPr>
          <w:spacing w:val="-1"/>
          <w:sz w:val="24"/>
        </w:rPr>
        <w:t xml:space="preserve"> </w:t>
      </w:r>
      <w:r w:rsidRPr="00935F1C">
        <w:rPr>
          <w:sz w:val="24"/>
        </w:rPr>
        <w:t>lược</w:t>
      </w:r>
      <w:r w:rsidRPr="00935F1C">
        <w:rPr>
          <w:spacing w:val="-2"/>
          <w:sz w:val="24"/>
        </w:rPr>
        <w:t xml:space="preserve"> </w:t>
      </w:r>
      <w:r w:rsidRPr="00935F1C">
        <w:rPr>
          <w:sz w:val="24"/>
        </w:rPr>
        <w:t>triển</w:t>
      </w:r>
      <w:r w:rsidRPr="00935F1C">
        <w:rPr>
          <w:spacing w:val="-1"/>
          <w:sz w:val="24"/>
        </w:rPr>
        <w:t xml:space="preserve"> </w:t>
      </w:r>
      <w:r w:rsidRPr="00935F1C">
        <w:rPr>
          <w:sz w:val="24"/>
        </w:rPr>
        <w:t>khai</w:t>
      </w:r>
      <w:r w:rsidRPr="00935F1C">
        <w:rPr>
          <w:spacing w:val="-1"/>
          <w:sz w:val="24"/>
        </w:rPr>
        <w:t xml:space="preserve"> </w:t>
      </w:r>
      <w:r w:rsidRPr="00935F1C">
        <w:rPr>
          <w:sz w:val="24"/>
        </w:rPr>
        <w:t>nào</w:t>
      </w:r>
      <w:r w:rsidRPr="00935F1C">
        <w:rPr>
          <w:spacing w:val="1"/>
          <w:sz w:val="24"/>
        </w:rPr>
        <w:t xml:space="preserve"> </w:t>
      </w:r>
      <w:r w:rsidRPr="00935F1C">
        <w:rPr>
          <w:sz w:val="24"/>
        </w:rPr>
        <w:t>đảm</w:t>
      </w:r>
      <w:r w:rsidRPr="00935F1C">
        <w:rPr>
          <w:spacing w:val="-1"/>
          <w:sz w:val="24"/>
        </w:rPr>
        <w:t xml:space="preserve"> </w:t>
      </w:r>
      <w:r w:rsidRPr="00935F1C">
        <w:rPr>
          <w:sz w:val="24"/>
        </w:rPr>
        <w:t>bảo</w:t>
      </w:r>
      <w:r w:rsidRPr="00935F1C">
        <w:rPr>
          <w:spacing w:val="-1"/>
          <w:sz w:val="24"/>
        </w:rPr>
        <w:t xml:space="preserve"> </w:t>
      </w:r>
      <w:r w:rsidRPr="00935F1C">
        <w:rPr>
          <w:sz w:val="24"/>
        </w:rPr>
        <w:t>không</w:t>
      </w:r>
      <w:r w:rsidRPr="00935F1C">
        <w:rPr>
          <w:spacing w:val="-1"/>
          <w:sz w:val="24"/>
        </w:rPr>
        <w:t xml:space="preserve"> </w:t>
      </w:r>
      <w:r w:rsidRPr="00935F1C">
        <w:rPr>
          <w:sz w:val="24"/>
        </w:rPr>
        <w:t>có thời</w:t>
      </w:r>
      <w:r w:rsidRPr="00935F1C">
        <w:rPr>
          <w:spacing w:val="-1"/>
          <w:sz w:val="24"/>
        </w:rPr>
        <w:t xml:space="preserve"> </w:t>
      </w:r>
      <w:r w:rsidRPr="00935F1C">
        <w:rPr>
          <w:sz w:val="24"/>
        </w:rPr>
        <w:t>gian</w:t>
      </w:r>
      <w:r w:rsidRPr="00935F1C">
        <w:rPr>
          <w:spacing w:val="-1"/>
          <w:sz w:val="24"/>
        </w:rPr>
        <w:t xml:space="preserve"> </w:t>
      </w:r>
      <w:r w:rsidRPr="00935F1C">
        <w:rPr>
          <w:sz w:val="24"/>
        </w:rPr>
        <w:t>chết</w:t>
      </w:r>
      <w:r w:rsidRPr="00935F1C">
        <w:rPr>
          <w:spacing w:val="-1"/>
          <w:sz w:val="24"/>
        </w:rPr>
        <w:t xml:space="preserve"> </w:t>
      </w:r>
      <w:r w:rsidRPr="00935F1C">
        <w:rPr>
          <w:sz w:val="24"/>
        </w:rPr>
        <w:t>khi</w:t>
      </w:r>
      <w:r w:rsidRPr="00935F1C">
        <w:rPr>
          <w:spacing w:val="-1"/>
          <w:sz w:val="24"/>
        </w:rPr>
        <w:t xml:space="preserve"> </w:t>
      </w:r>
      <w:r w:rsidRPr="00935F1C">
        <w:rPr>
          <w:sz w:val="24"/>
        </w:rPr>
        <w:t>cập</w:t>
      </w:r>
      <w:r w:rsidRPr="00935F1C">
        <w:rPr>
          <w:spacing w:val="-1"/>
          <w:sz w:val="24"/>
        </w:rPr>
        <w:t xml:space="preserve"> </w:t>
      </w:r>
      <w:r w:rsidRPr="00935F1C">
        <w:rPr>
          <w:sz w:val="24"/>
        </w:rPr>
        <w:t>nhật</w:t>
      </w:r>
      <w:r w:rsidRPr="00935F1C">
        <w:rPr>
          <w:spacing w:val="-1"/>
          <w:sz w:val="24"/>
        </w:rPr>
        <w:t xml:space="preserve"> </w:t>
      </w:r>
      <w:r w:rsidRPr="00935F1C">
        <w:rPr>
          <w:sz w:val="24"/>
        </w:rPr>
        <w:t>hệ</w:t>
      </w:r>
      <w:r w:rsidRPr="00935F1C">
        <w:rPr>
          <w:spacing w:val="-1"/>
          <w:sz w:val="24"/>
        </w:rPr>
        <w:t xml:space="preserve"> </w:t>
      </w:r>
      <w:r w:rsidRPr="00935F1C">
        <w:rPr>
          <w:spacing w:val="-2"/>
          <w:sz w:val="24"/>
        </w:rPr>
        <w:t>thống?</w:t>
      </w:r>
    </w:p>
    <w:p w:rsidR="007E09D4" w:rsidRPr="00935F1C" w:rsidRDefault="00C36EC9">
      <w:pPr>
        <w:pStyle w:val="ListParagraph"/>
        <w:numPr>
          <w:ilvl w:val="1"/>
          <w:numId w:val="4"/>
        </w:numPr>
        <w:tabs>
          <w:tab w:val="left" w:pos="792"/>
        </w:tabs>
        <w:ind w:left="792" w:hanging="292"/>
        <w:rPr>
          <w:sz w:val="24"/>
          <w:highlight w:val="yellow"/>
        </w:rPr>
      </w:pPr>
      <w:r w:rsidRPr="00935F1C">
        <w:rPr>
          <w:sz w:val="24"/>
          <w:highlight w:val="yellow"/>
        </w:rPr>
        <w:t>Blue-Green</w:t>
      </w:r>
      <w:r w:rsidRPr="00935F1C">
        <w:rPr>
          <w:spacing w:val="-4"/>
          <w:sz w:val="24"/>
          <w:highlight w:val="yellow"/>
        </w:rPr>
        <w:t xml:space="preserve"> </w:t>
      </w:r>
      <w:r w:rsidRPr="00935F1C">
        <w:rPr>
          <w:spacing w:val="-2"/>
          <w:sz w:val="24"/>
          <w:highlight w:val="yellow"/>
        </w:rPr>
        <w:t>Deployment</w:t>
      </w:r>
    </w:p>
    <w:p w:rsidR="007E09D4" w:rsidRPr="00935F1C" w:rsidRDefault="00C36EC9">
      <w:pPr>
        <w:pStyle w:val="ListParagraph"/>
        <w:numPr>
          <w:ilvl w:val="1"/>
          <w:numId w:val="4"/>
        </w:numPr>
        <w:tabs>
          <w:tab w:val="left" w:pos="780"/>
        </w:tabs>
        <w:ind w:left="780" w:hanging="280"/>
        <w:rPr>
          <w:sz w:val="24"/>
        </w:rPr>
      </w:pPr>
      <w:r w:rsidRPr="00935F1C">
        <w:rPr>
          <w:sz w:val="24"/>
        </w:rPr>
        <w:t xml:space="preserve">Rolling </w:t>
      </w:r>
      <w:r w:rsidRPr="00935F1C">
        <w:rPr>
          <w:spacing w:val="-2"/>
          <w:sz w:val="24"/>
        </w:rPr>
        <w:t>Deployment</w:t>
      </w:r>
    </w:p>
    <w:p w:rsidR="007E09D4" w:rsidRPr="00935F1C" w:rsidRDefault="00C36EC9">
      <w:pPr>
        <w:pStyle w:val="ListParagraph"/>
        <w:numPr>
          <w:ilvl w:val="1"/>
          <w:numId w:val="4"/>
        </w:numPr>
        <w:tabs>
          <w:tab w:val="left" w:pos="780"/>
        </w:tabs>
        <w:ind w:left="780" w:hanging="280"/>
        <w:rPr>
          <w:sz w:val="24"/>
        </w:rPr>
      </w:pPr>
      <w:r w:rsidRPr="00935F1C">
        <w:rPr>
          <w:sz w:val="24"/>
        </w:rPr>
        <w:t>Canary</w:t>
      </w:r>
      <w:r w:rsidRPr="00935F1C">
        <w:rPr>
          <w:spacing w:val="-3"/>
          <w:sz w:val="24"/>
        </w:rPr>
        <w:t xml:space="preserve"> </w:t>
      </w:r>
      <w:r w:rsidRPr="00935F1C">
        <w:rPr>
          <w:spacing w:val="-2"/>
          <w:sz w:val="24"/>
        </w:rPr>
        <w:t>Deployment</w:t>
      </w:r>
    </w:p>
    <w:p w:rsidR="007E09D4" w:rsidRPr="00935F1C" w:rsidRDefault="00C36EC9">
      <w:pPr>
        <w:pStyle w:val="ListParagraph"/>
        <w:numPr>
          <w:ilvl w:val="1"/>
          <w:numId w:val="4"/>
        </w:numPr>
        <w:tabs>
          <w:tab w:val="left" w:pos="792"/>
        </w:tabs>
        <w:ind w:left="792" w:hanging="292"/>
        <w:rPr>
          <w:sz w:val="24"/>
        </w:rPr>
      </w:pPr>
      <w:r w:rsidRPr="00935F1C">
        <w:rPr>
          <w:sz w:val="24"/>
        </w:rPr>
        <w:t>A/B</w:t>
      </w:r>
      <w:r w:rsidRPr="00935F1C">
        <w:rPr>
          <w:spacing w:val="-1"/>
          <w:sz w:val="24"/>
        </w:rPr>
        <w:t xml:space="preserve"> </w:t>
      </w:r>
      <w:r w:rsidRPr="00935F1C">
        <w:rPr>
          <w:spacing w:val="-2"/>
          <w:sz w:val="24"/>
        </w:rPr>
        <w:t>Testing</w:t>
      </w:r>
    </w:p>
    <w:p w:rsidR="007E09D4" w:rsidRPr="00935F1C" w:rsidRDefault="00C36EC9">
      <w:pPr>
        <w:pStyle w:val="ListParagraph"/>
        <w:numPr>
          <w:ilvl w:val="0"/>
          <w:numId w:val="4"/>
        </w:numPr>
        <w:tabs>
          <w:tab w:val="left" w:pos="500"/>
        </w:tabs>
        <w:spacing w:before="34"/>
        <w:rPr>
          <w:sz w:val="24"/>
        </w:rPr>
      </w:pPr>
      <w:r w:rsidRPr="00935F1C">
        <w:rPr>
          <w:sz w:val="24"/>
        </w:rPr>
        <w:t>Công</w:t>
      </w:r>
      <w:r w:rsidRPr="00935F1C">
        <w:rPr>
          <w:spacing w:val="-3"/>
          <w:sz w:val="24"/>
        </w:rPr>
        <w:t xml:space="preserve"> </w:t>
      </w:r>
      <w:r w:rsidRPr="00935F1C">
        <w:rPr>
          <w:sz w:val="24"/>
        </w:rPr>
        <w:t>cụ nào không</w:t>
      </w:r>
      <w:r w:rsidRPr="00935F1C">
        <w:rPr>
          <w:spacing w:val="-1"/>
          <w:sz w:val="24"/>
        </w:rPr>
        <w:t xml:space="preserve"> </w:t>
      </w:r>
      <w:r w:rsidRPr="00935F1C">
        <w:rPr>
          <w:sz w:val="24"/>
        </w:rPr>
        <w:t>được</w:t>
      </w:r>
      <w:r w:rsidRPr="00935F1C">
        <w:rPr>
          <w:spacing w:val="1"/>
          <w:sz w:val="24"/>
        </w:rPr>
        <w:t xml:space="preserve"> </w:t>
      </w:r>
      <w:r w:rsidRPr="00935F1C">
        <w:rPr>
          <w:sz w:val="24"/>
        </w:rPr>
        <w:t>sử</w:t>
      </w:r>
      <w:r w:rsidRPr="00935F1C">
        <w:rPr>
          <w:spacing w:val="-1"/>
          <w:sz w:val="24"/>
        </w:rPr>
        <w:t xml:space="preserve"> </w:t>
      </w:r>
      <w:r w:rsidRPr="00935F1C">
        <w:rPr>
          <w:sz w:val="24"/>
        </w:rPr>
        <w:t>dụng</w:t>
      </w:r>
      <w:r w:rsidRPr="00935F1C">
        <w:rPr>
          <w:spacing w:val="-1"/>
          <w:sz w:val="24"/>
        </w:rPr>
        <w:t xml:space="preserve"> </w:t>
      </w:r>
      <w:r w:rsidRPr="00935F1C">
        <w:rPr>
          <w:sz w:val="24"/>
        </w:rPr>
        <w:t>để</w:t>
      </w:r>
      <w:r w:rsidRPr="00935F1C">
        <w:rPr>
          <w:spacing w:val="-1"/>
          <w:sz w:val="24"/>
        </w:rPr>
        <w:t xml:space="preserve"> </w:t>
      </w:r>
      <w:r w:rsidRPr="00935F1C">
        <w:rPr>
          <w:sz w:val="24"/>
        </w:rPr>
        <w:t>giám sát</w:t>
      </w:r>
      <w:r w:rsidRPr="00935F1C">
        <w:rPr>
          <w:spacing w:val="-1"/>
          <w:sz w:val="24"/>
        </w:rPr>
        <w:t xml:space="preserve"> </w:t>
      </w:r>
      <w:r w:rsidRPr="00935F1C">
        <w:rPr>
          <w:sz w:val="24"/>
        </w:rPr>
        <w:t>và</w:t>
      </w:r>
      <w:r w:rsidRPr="00935F1C">
        <w:rPr>
          <w:spacing w:val="-1"/>
          <w:sz w:val="24"/>
        </w:rPr>
        <w:t xml:space="preserve"> </w:t>
      </w:r>
      <w:r w:rsidRPr="00935F1C">
        <w:rPr>
          <w:sz w:val="24"/>
        </w:rPr>
        <w:t xml:space="preserve">theo dõi </w:t>
      </w:r>
      <w:r w:rsidRPr="00935F1C">
        <w:rPr>
          <w:spacing w:val="-2"/>
          <w:sz w:val="24"/>
        </w:rPr>
        <w:t>microservices?</w:t>
      </w:r>
    </w:p>
    <w:p w:rsidR="007E09D4" w:rsidRPr="00935F1C" w:rsidRDefault="007E09D4">
      <w:pPr>
        <w:pStyle w:val="ListParagraph"/>
        <w:rPr>
          <w:sz w:val="24"/>
        </w:rPr>
        <w:sectPr w:rsidR="007E09D4" w:rsidRPr="00935F1C">
          <w:pgSz w:w="11910" w:h="16840"/>
          <w:pgMar w:top="1040" w:right="708" w:bottom="1260" w:left="992" w:header="0" w:footer="1016" w:gutter="0"/>
          <w:cols w:space="720"/>
        </w:sectPr>
      </w:pPr>
    </w:p>
    <w:p w:rsidR="007E09D4" w:rsidRPr="00935F1C" w:rsidRDefault="00C36EC9">
      <w:pPr>
        <w:pStyle w:val="ListParagraph"/>
        <w:numPr>
          <w:ilvl w:val="1"/>
          <w:numId w:val="4"/>
        </w:numPr>
        <w:tabs>
          <w:tab w:val="left" w:pos="792"/>
        </w:tabs>
        <w:spacing w:before="73"/>
        <w:ind w:left="792" w:hanging="292"/>
        <w:rPr>
          <w:sz w:val="24"/>
        </w:rPr>
      </w:pPr>
      <w:r w:rsidRPr="00935F1C">
        <w:rPr>
          <w:spacing w:val="-2"/>
          <w:sz w:val="24"/>
        </w:rPr>
        <w:lastRenderedPageBreak/>
        <w:t>Prometheus</w:t>
      </w:r>
    </w:p>
    <w:p w:rsidR="007E09D4" w:rsidRPr="00935F1C" w:rsidRDefault="00C36EC9">
      <w:pPr>
        <w:pStyle w:val="ListParagraph"/>
        <w:numPr>
          <w:ilvl w:val="1"/>
          <w:numId w:val="4"/>
        </w:numPr>
        <w:tabs>
          <w:tab w:val="left" w:pos="780"/>
        </w:tabs>
        <w:ind w:left="780" w:hanging="280"/>
        <w:rPr>
          <w:sz w:val="24"/>
        </w:rPr>
      </w:pPr>
      <w:r w:rsidRPr="00935F1C">
        <w:rPr>
          <w:spacing w:val="-2"/>
          <w:sz w:val="24"/>
        </w:rPr>
        <w:t>Elasticsearch</w:t>
      </w:r>
    </w:p>
    <w:p w:rsidR="007E09D4" w:rsidRPr="00935F1C" w:rsidRDefault="00C36EC9">
      <w:pPr>
        <w:pStyle w:val="ListParagraph"/>
        <w:numPr>
          <w:ilvl w:val="1"/>
          <w:numId w:val="4"/>
        </w:numPr>
        <w:tabs>
          <w:tab w:val="left" w:pos="780"/>
        </w:tabs>
        <w:ind w:left="780" w:hanging="280"/>
        <w:rPr>
          <w:sz w:val="24"/>
          <w:highlight w:val="yellow"/>
        </w:rPr>
      </w:pPr>
      <w:r w:rsidRPr="00935F1C">
        <w:rPr>
          <w:spacing w:val="-2"/>
          <w:sz w:val="24"/>
          <w:highlight w:val="yellow"/>
        </w:rPr>
        <w:t>Kubernetes</w:t>
      </w:r>
    </w:p>
    <w:p w:rsidR="007E09D4" w:rsidRPr="00935F1C" w:rsidRDefault="00C36EC9">
      <w:pPr>
        <w:pStyle w:val="ListParagraph"/>
        <w:numPr>
          <w:ilvl w:val="1"/>
          <w:numId w:val="4"/>
        </w:numPr>
        <w:tabs>
          <w:tab w:val="left" w:pos="792"/>
        </w:tabs>
        <w:ind w:left="792" w:hanging="292"/>
        <w:rPr>
          <w:sz w:val="24"/>
        </w:rPr>
      </w:pPr>
      <w:r w:rsidRPr="00935F1C">
        <w:rPr>
          <w:spacing w:val="-2"/>
          <w:sz w:val="24"/>
        </w:rPr>
        <w:t>Grafana</w:t>
      </w:r>
    </w:p>
    <w:p w:rsidR="007E09D4" w:rsidRPr="00935F1C" w:rsidRDefault="007E09D4">
      <w:pPr>
        <w:pStyle w:val="BodyText"/>
        <w:spacing w:before="72"/>
        <w:ind w:left="0" w:firstLine="0"/>
      </w:pPr>
    </w:p>
    <w:p w:rsidR="007E09D4" w:rsidRPr="00935F1C" w:rsidRDefault="00C36EC9">
      <w:pPr>
        <w:pStyle w:val="Heading1"/>
      </w:pPr>
      <w:r w:rsidRPr="00935F1C">
        <w:t>Các</w:t>
      </w:r>
      <w:r w:rsidRPr="00935F1C">
        <w:rPr>
          <w:spacing w:val="-5"/>
        </w:rPr>
        <w:t xml:space="preserve"> </w:t>
      </w:r>
      <w:r w:rsidRPr="00935F1C">
        <w:t>bài</w:t>
      </w:r>
      <w:r w:rsidRPr="00935F1C">
        <w:rPr>
          <w:spacing w:val="-1"/>
        </w:rPr>
        <w:t xml:space="preserve"> </w:t>
      </w:r>
      <w:r w:rsidRPr="00935F1C">
        <w:t>toán</w:t>
      </w:r>
      <w:r w:rsidRPr="00935F1C">
        <w:rPr>
          <w:spacing w:val="-2"/>
        </w:rPr>
        <w:t xml:space="preserve"> </w:t>
      </w:r>
      <w:r w:rsidRPr="00935F1C">
        <w:t>thực</w:t>
      </w:r>
      <w:r w:rsidRPr="00935F1C">
        <w:rPr>
          <w:spacing w:val="-2"/>
        </w:rPr>
        <w:t xml:space="preserve"> </w:t>
      </w:r>
      <w:r w:rsidRPr="00935F1C">
        <w:rPr>
          <w:spacing w:val="-5"/>
        </w:rPr>
        <w:t>tế</w:t>
      </w:r>
    </w:p>
    <w:p w:rsidR="007E09D4" w:rsidRPr="00935F1C" w:rsidRDefault="00C36EC9">
      <w:pPr>
        <w:pStyle w:val="ListParagraph"/>
        <w:numPr>
          <w:ilvl w:val="0"/>
          <w:numId w:val="4"/>
        </w:numPr>
        <w:tabs>
          <w:tab w:val="left" w:pos="500"/>
        </w:tabs>
        <w:rPr>
          <w:sz w:val="24"/>
        </w:rPr>
      </w:pPr>
      <w:r w:rsidRPr="00935F1C">
        <w:rPr>
          <w:sz w:val="24"/>
        </w:rPr>
        <w:t>Khi</w:t>
      </w:r>
      <w:r w:rsidRPr="00935F1C">
        <w:rPr>
          <w:spacing w:val="-3"/>
          <w:sz w:val="24"/>
        </w:rPr>
        <w:t xml:space="preserve"> </w:t>
      </w:r>
      <w:r w:rsidRPr="00935F1C">
        <w:rPr>
          <w:sz w:val="24"/>
        </w:rPr>
        <w:t>nào</w:t>
      </w:r>
      <w:r w:rsidRPr="00935F1C">
        <w:rPr>
          <w:spacing w:val="-1"/>
          <w:sz w:val="24"/>
        </w:rPr>
        <w:t xml:space="preserve"> </w:t>
      </w:r>
      <w:r w:rsidRPr="00935F1C">
        <w:rPr>
          <w:sz w:val="24"/>
        </w:rPr>
        <w:t>nên</w:t>
      </w:r>
      <w:r w:rsidRPr="00935F1C">
        <w:rPr>
          <w:spacing w:val="-1"/>
          <w:sz w:val="24"/>
        </w:rPr>
        <w:t xml:space="preserve"> </w:t>
      </w:r>
      <w:r w:rsidRPr="00935F1C">
        <w:rPr>
          <w:sz w:val="24"/>
        </w:rPr>
        <w:t>sử</w:t>
      </w:r>
      <w:r w:rsidRPr="00935F1C">
        <w:rPr>
          <w:spacing w:val="-2"/>
          <w:sz w:val="24"/>
        </w:rPr>
        <w:t xml:space="preserve"> </w:t>
      </w:r>
      <w:r w:rsidRPr="00935F1C">
        <w:rPr>
          <w:sz w:val="24"/>
        </w:rPr>
        <w:t>dụng</w:t>
      </w:r>
      <w:r w:rsidRPr="00935F1C">
        <w:rPr>
          <w:spacing w:val="-1"/>
          <w:sz w:val="24"/>
        </w:rPr>
        <w:t xml:space="preserve"> </w:t>
      </w:r>
      <w:r w:rsidRPr="00935F1C">
        <w:rPr>
          <w:sz w:val="24"/>
        </w:rPr>
        <w:t>kiến</w:t>
      </w:r>
      <w:r w:rsidRPr="00935F1C">
        <w:rPr>
          <w:spacing w:val="-1"/>
          <w:sz w:val="24"/>
        </w:rPr>
        <w:t xml:space="preserve"> </w:t>
      </w:r>
      <w:r w:rsidRPr="00935F1C">
        <w:rPr>
          <w:sz w:val="24"/>
        </w:rPr>
        <w:t>trúc</w:t>
      </w:r>
      <w:r w:rsidRPr="00935F1C">
        <w:rPr>
          <w:spacing w:val="-1"/>
          <w:sz w:val="24"/>
        </w:rPr>
        <w:t xml:space="preserve"> </w:t>
      </w:r>
      <w:r w:rsidRPr="00935F1C">
        <w:rPr>
          <w:sz w:val="24"/>
        </w:rPr>
        <w:t>event-</w:t>
      </w:r>
      <w:r w:rsidRPr="00935F1C">
        <w:rPr>
          <w:spacing w:val="-2"/>
          <w:sz w:val="24"/>
        </w:rPr>
        <w:t>driven?</w:t>
      </w:r>
    </w:p>
    <w:p w:rsidR="007E09D4" w:rsidRPr="00935F1C" w:rsidRDefault="00C36EC9">
      <w:pPr>
        <w:pStyle w:val="ListParagraph"/>
        <w:numPr>
          <w:ilvl w:val="1"/>
          <w:numId w:val="4"/>
        </w:numPr>
        <w:tabs>
          <w:tab w:val="left" w:pos="792"/>
        </w:tabs>
        <w:spacing w:before="34"/>
        <w:ind w:left="792" w:hanging="292"/>
        <w:rPr>
          <w:sz w:val="24"/>
          <w:highlight w:val="yellow"/>
        </w:rPr>
      </w:pPr>
      <w:r w:rsidRPr="00935F1C">
        <w:rPr>
          <w:sz w:val="24"/>
          <w:highlight w:val="yellow"/>
        </w:rPr>
        <w:t>Khi</w:t>
      </w:r>
      <w:r w:rsidRPr="00935F1C">
        <w:rPr>
          <w:spacing w:val="-1"/>
          <w:sz w:val="24"/>
          <w:highlight w:val="yellow"/>
        </w:rPr>
        <w:t xml:space="preserve"> </w:t>
      </w:r>
      <w:r w:rsidRPr="00935F1C">
        <w:rPr>
          <w:sz w:val="24"/>
          <w:highlight w:val="yellow"/>
        </w:rPr>
        <w:t>cần</w:t>
      </w:r>
      <w:r w:rsidRPr="00935F1C">
        <w:rPr>
          <w:spacing w:val="-1"/>
          <w:sz w:val="24"/>
          <w:highlight w:val="yellow"/>
        </w:rPr>
        <w:t xml:space="preserve"> </w:t>
      </w:r>
      <w:r w:rsidRPr="00935F1C">
        <w:rPr>
          <w:sz w:val="24"/>
          <w:highlight w:val="yellow"/>
        </w:rPr>
        <w:t>xử</w:t>
      </w:r>
      <w:r w:rsidRPr="00935F1C">
        <w:rPr>
          <w:spacing w:val="-1"/>
          <w:sz w:val="24"/>
          <w:highlight w:val="yellow"/>
        </w:rPr>
        <w:t xml:space="preserve"> </w:t>
      </w:r>
      <w:r w:rsidRPr="00935F1C">
        <w:rPr>
          <w:sz w:val="24"/>
          <w:highlight w:val="yellow"/>
        </w:rPr>
        <w:t>lý</w:t>
      </w:r>
      <w:r w:rsidRPr="00935F1C">
        <w:rPr>
          <w:spacing w:val="-1"/>
          <w:sz w:val="24"/>
          <w:highlight w:val="yellow"/>
        </w:rPr>
        <w:t xml:space="preserve"> </w:t>
      </w:r>
      <w:r w:rsidRPr="00935F1C">
        <w:rPr>
          <w:sz w:val="24"/>
          <w:highlight w:val="yellow"/>
        </w:rPr>
        <w:t>dữ</w:t>
      </w:r>
      <w:r w:rsidRPr="00935F1C">
        <w:rPr>
          <w:spacing w:val="-1"/>
          <w:sz w:val="24"/>
          <w:highlight w:val="yellow"/>
        </w:rPr>
        <w:t xml:space="preserve"> </w:t>
      </w:r>
      <w:r w:rsidRPr="00935F1C">
        <w:rPr>
          <w:sz w:val="24"/>
          <w:highlight w:val="yellow"/>
        </w:rPr>
        <w:t>liệu</w:t>
      </w:r>
      <w:r w:rsidRPr="00935F1C">
        <w:rPr>
          <w:spacing w:val="1"/>
          <w:sz w:val="24"/>
          <w:highlight w:val="yellow"/>
        </w:rPr>
        <w:t xml:space="preserve"> </w:t>
      </w:r>
      <w:r w:rsidRPr="00935F1C">
        <w:rPr>
          <w:sz w:val="24"/>
          <w:highlight w:val="yellow"/>
        </w:rPr>
        <w:t>thời</w:t>
      </w:r>
      <w:r w:rsidRPr="00935F1C">
        <w:rPr>
          <w:spacing w:val="-1"/>
          <w:sz w:val="24"/>
          <w:highlight w:val="yellow"/>
        </w:rPr>
        <w:t xml:space="preserve"> </w:t>
      </w:r>
      <w:r w:rsidRPr="00935F1C">
        <w:rPr>
          <w:sz w:val="24"/>
          <w:highlight w:val="yellow"/>
        </w:rPr>
        <w:t>gian thực</w:t>
      </w:r>
      <w:r w:rsidRPr="00935F1C">
        <w:rPr>
          <w:spacing w:val="-2"/>
          <w:sz w:val="24"/>
          <w:highlight w:val="yellow"/>
        </w:rPr>
        <w:t xml:space="preserve"> </w:t>
      </w:r>
      <w:r w:rsidRPr="00935F1C">
        <w:rPr>
          <w:sz w:val="24"/>
          <w:highlight w:val="yellow"/>
        </w:rPr>
        <w:t>và</w:t>
      </w:r>
      <w:r w:rsidRPr="00935F1C">
        <w:rPr>
          <w:spacing w:val="-1"/>
          <w:sz w:val="24"/>
          <w:highlight w:val="yellow"/>
        </w:rPr>
        <w:t xml:space="preserve"> </w:t>
      </w:r>
      <w:r w:rsidRPr="00935F1C">
        <w:rPr>
          <w:sz w:val="24"/>
          <w:highlight w:val="yellow"/>
        </w:rPr>
        <w:t>khối</w:t>
      </w:r>
      <w:r w:rsidRPr="00935F1C">
        <w:rPr>
          <w:spacing w:val="-1"/>
          <w:sz w:val="24"/>
          <w:highlight w:val="yellow"/>
        </w:rPr>
        <w:t xml:space="preserve"> </w:t>
      </w:r>
      <w:r w:rsidRPr="00935F1C">
        <w:rPr>
          <w:sz w:val="24"/>
          <w:highlight w:val="yellow"/>
        </w:rPr>
        <w:t xml:space="preserve">lượng </w:t>
      </w:r>
      <w:r w:rsidRPr="00935F1C">
        <w:rPr>
          <w:spacing w:val="-5"/>
          <w:sz w:val="24"/>
          <w:highlight w:val="yellow"/>
        </w:rPr>
        <w:t>lớn</w:t>
      </w:r>
    </w:p>
    <w:p w:rsidR="007E09D4" w:rsidRPr="00935F1C" w:rsidRDefault="00C36EC9">
      <w:pPr>
        <w:pStyle w:val="ListParagraph"/>
        <w:numPr>
          <w:ilvl w:val="1"/>
          <w:numId w:val="4"/>
        </w:numPr>
        <w:tabs>
          <w:tab w:val="left" w:pos="780"/>
        </w:tabs>
        <w:ind w:left="780" w:hanging="280"/>
        <w:rPr>
          <w:sz w:val="24"/>
        </w:rPr>
      </w:pPr>
      <w:r w:rsidRPr="00935F1C">
        <w:rPr>
          <w:sz w:val="24"/>
        </w:rPr>
        <w:t>Khi</w:t>
      </w:r>
      <w:r w:rsidRPr="00935F1C">
        <w:rPr>
          <w:spacing w:val="-1"/>
          <w:sz w:val="24"/>
        </w:rPr>
        <w:t xml:space="preserve"> </w:t>
      </w:r>
      <w:r w:rsidRPr="00935F1C">
        <w:rPr>
          <w:sz w:val="24"/>
        </w:rPr>
        <w:t>giao</w:t>
      </w:r>
      <w:r w:rsidRPr="00935F1C">
        <w:rPr>
          <w:spacing w:val="-1"/>
          <w:sz w:val="24"/>
        </w:rPr>
        <w:t xml:space="preserve"> </w:t>
      </w:r>
      <w:r w:rsidRPr="00935F1C">
        <w:rPr>
          <w:sz w:val="24"/>
        </w:rPr>
        <w:t>tiếp</w:t>
      </w:r>
      <w:r w:rsidRPr="00935F1C">
        <w:rPr>
          <w:spacing w:val="-1"/>
          <w:sz w:val="24"/>
        </w:rPr>
        <w:t xml:space="preserve"> </w:t>
      </w:r>
      <w:r w:rsidRPr="00935F1C">
        <w:rPr>
          <w:sz w:val="24"/>
        </w:rPr>
        <w:t>giữa</w:t>
      </w:r>
      <w:r w:rsidRPr="00935F1C">
        <w:rPr>
          <w:spacing w:val="-2"/>
          <w:sz w:val="24"/>
        </w:rPr>
        <w:t xml:space="preserve"> </w:t>
      </w:r>
      <w:r w:rsidRPr="00935F1C">
        <w:rPr>
          <w:sz w:val="24"/>
        </w:rPr>
        <w:t>các dịch</w:t>
      </w:r>
      <w:r w:rsidRPr="00935F1C">
        <w:rPr>
          <w:spacing w:val="-1"/>
          <w:sz w:val="24"/>
        </w:rPr>
        <w:t xml:space="preserve"> </w:t>
      </w:r>
      <w:r w:rsidRPr="00935F1C">
        <w:rPr>
          <w:sz w:val="24"/>
        </w:rPr>
        <w:t>vụ</w:t>
      </w:r>
      <w:r w:rsidRPr="00935F1C">
        <w:rPr>
          <w:spacing w:val="-1"/>
          <w:sz w:val="24"/>
        </w:rPr>
        <w:t xml:space="preserve"> </w:t>
      </w:r>
      <w:r w:rsidRPr="00935F1C">
        <w:rPr>
          <w:sz w:val="24"/>
        </w:rPr>
        <w:t xml:space="preserve">đơn </w:t>
      </w:r>
      <w:r w:rsidRPr="00935F1C">
        <w:rPr>
          <w:spacing w:val="-4"/>
          <w:sz w:val="24"/>
        </w:rPr>
        <w:t>giản</w:t>
      </w:r>
    </w:p>
    <w:p w:rsidR="007E09D4" w:rsidRPr="00935F1C" w:rsidRDefault="00C36EC9">
      <w:pPr>
        <w:pStyle w:val="ListParagraph"/>
        <w:numPr>
          <w:ilvl w:val="1"/>
          <w:numId w:val="4"/>
        </w:numPr>
        <w:tabs>
          <w:tab w:val="left" w:pos="780"/>
        </w:tabs>
        <w:ind w:left="780" w:hanging="280"/>
        <w:rPr>
          <w:sz w:val="24"/>
        </w:rPr>
      </w:pPr>
      <w:r w:rsidRPr="00935F1C">
        <w:rPr>
          <w:sz w:val="24"/>
        </w:rPr>
        <w:t>Khi</w:t>
      </w:r>
      <w:r w:rsidRPr="00935F1C">
        <w:rPr>
          <w:spacing w:val="-1"/>
          <w:sz w:val="24"/>
        </w:rPr>
        <w:t xml:space="preserve"> </w:t>
      </w:r>
      <w:r w:rsidRPr="00935F1C">
        <w:rPr>
          <w:sz w:val="24"/>
        </w:rPr>
        <w:t>cần</w:t>
      </w:r>
      <w:r w:rsidRPr="00935F1C">
        <w:rPr>
          <w:spacing w:val="-1"/>
          <w:sz w:val="24"/>
        </w:rPr>
        <w:t xml:space="preserve"> </w:t>
      </w:r>
      <w:r w:rsidRPr="00935F1C">
        <w:rPr>
          <w:sz w:val="24"/>
        </w:rPr>
        <w:t>đảm</w:t>
      </w:r>
      <w:r w:rsidRPr="00935F1C">
        <w:rPr>
          <w:spacing w:val="-1"/>
          <w:sz w:val="24"/>
        </w:rPr>
        <w:t xml:space="preserve"> </w:t>
      </w:r>
      <w:r w:rsidRPr="00935F1C">
        <w:rPr>
          <w:sz w:val="24"/>
        </w:rPr>
        <w:t>bảo</w:t>
      </w:r>
      <w:r w:rsidRPr="00935F1C">
        <w:rPr>
          <w:spacing w:val="-1"/>
          <w:sz w:val="24"/>
        </w:rPr>
        <w:t xml:space="preserve"> </w:t>
      </w:r>
      <w:r w:rsidRPr="00935F1C">
        <w:rPr>
          <w:sz w:val="24"/>
        </w:rPr>
        <w:t>tính nhất quán</w:t>
      </w:r>
      <w:r w:rsidRPr="00935F1C">
        <w:rPr>
          <w:spacing w:val="-1"/>
          <w:sz w:val="24"/>
        </w:rPr>
        <w:t xml:space="preserve"> </w:t>
      </w:r>
      <w:r w:rsidRPr="00935F1C">
        <w:rPr>
          <w:sz w:val="24"/>
        </w:rPr>
        <w:t>mạnh</w:t>
      </w:r>
      <w:r w:rsidRPr="00935F1C">
        <w:rPr>
          <w:spacing w:val="-1"/>
          <w:sz w:val="24"/>
        </w:rPr>
        <w:t xml:space="preserve"> </w:t>
      </w:r>
      <w:r w:rsidRPr="00935F1C">
        <w:rPr>
          <w:spacing w:val="-5"/>
          <w:sz w:val="24"/>
        </w:rPr>
        <w:t>mẽ</w:t>
      </w:r>
    </w:p>
    <w:p w:rsidR="007E09D4" w:rsidRPr="00935F1C" w:rsidRDefault="00C36EC9">
      <w:pPr>
        <w:pStyle w:val="ListParagraph"/>
        <w:numPr>
          <w:ilvl w:val="1"/>
          <w:numId w:val="4"/>
        </w:numPr>
        <w:tabs>
          <w:tab w:val="left" w:pos="792"/>
        </w:tabs>
        <w:ind w:left="792" w:hanging="292"/>
        <w:rPr>
          <w:sz w:val="24"/>
        </w:rPr>
      </w:pPr>
      <w:r w:rsidRPr="00935F1C">
        <w:rPr>
          <w:sz w:val="24"/>
        </w:rPr>
        <w:t>Khi</w:t>
      </w:r>
      <w:r w:rsidRPr="00935F1C">
        <w:rPr>
          <w:spacing w:val="-1"/>
          <w:sz w:val="24"/>
        </w:rPr>
        <w:t xml:space="preserve"> </w:t>
      </w:r>
      <w:r w:rsidRPr="00935F1C">
        <w:rPr>
          <w:sz w:val="24"/>
        </w:rPr>
        <w:t>giao</w:t>
      </w:r>
      <w:r w:rsidRPr="00935F1C">
        <w:rPr>
          <w:spacing w:val="-1"/>
          <w:sz w:val="24"/>
        </w:rPr>
        <w:t xml:space="preserve"> </w:t>
      </w:r>
      <w:r w:rsidRPr="00935F1C">
        <w:rPr>
          <w:sz w:val="24"/>
        </w:rPr>
        <w:t>dịch</w:t>
      </w:r>
      <w:r w:rsidRPr="00935F1C">
        <w:rPr>
          <w:spacing w:val="-1"/>
          <w:sz w:val="24"/>
        </w:rPr>
        <w:t xml:space="preserve"> </w:t>
      </w:r>
      <w:r w:rsidRPr="00935F1C">
        <w:rPr>
          <w:sz w:val="24"/>
        </w:rPr>
        <w:t>chỉ</w:t>
      </w:r>
      <w:r w:rsidRPr="00935F1C">
        <w:rPr>
          <w:spacing w:val="-1"/>
          <w:sz w:val="24"/>
        </w:rPr>
        <w:t xml:space="preserve"> </w:t>
      </w:r>
      <w:r w:rsidRPr="00935F1C">
        <w:rPr>
          <w:sz w:val="24"/>
        </w:rPr>
        <w:t>liên</w:t>
      </w:r>
      <w:r w:rsidRPr="00935F1C">
        <w:rPr>
          <w:spacing w:val="1"/>
          <w:sz w:val="24"/>
        </w:rPr>
        <w:t xml:space="preserve"> </w:t>
      </w:r>
      <w:r w:rsidRPr="00935F1C">
        <w:rPr>
          <w:sz w:val="24"/>
        </w:rPr>
        <w:t>quan</w:t>
      </w:r>
      <w:r w:rsidRPr="00935F1C">
        <w:rPr>
          <w:spacing w:val="-1"/>
          <w:sz w:val="24"/>
        </w:rPr>
        <w:t xml:space="preserve"> </w:t>
      </w:r>
      <w:r w:rsidRPr="00935F1C">
        <w:rPr>
          <w:sz w:val="24"/>
        </w:rPr>
        <w:t>đến</w:t>
      </w:r>
      <w:r w:rsidRPr="00935F1C">
        <w:rPr>
          <w:spacing w:val="-1"/>
          <w:sz w:val="24"/>
        </w:rPr>
        <w:t xml:space="preserve"> </w:t>
      </w:r>
      <w:r w:rsidRPr="00935F1C">
        <w:rPr>
          <w:sz w:val="24"/>
        </w:rPr>
        <w:t>một</w:t>
      </w:r>
      <w:r w:rsidRPr="00935F1C">
        <w:rPr>
          <w:spacing w:val="-1"/>
          <w:sz w:val="24"/>
        </w:rPr>
        <w:t xml:space="preserve"> </w:t>
      </w:r>
      <w:r w:rsidRPr="00935F1C">
        <w:rPr>
          <w:sz w:val="24"/>
        </w:rPr>
        <w:t xml:space="preserve">dịch </w:t>
      </w:r>
      <w:r w:rsidRPr="00935F1C">
        <w:rPr>
          <w:spacing w:val="-5"/>
          <w:sz w:val="24"/>
        </w:rPr>
        <w:t>vụ</w:t>
      </w:r>
    </w:p>
    <w:p w:rsidR="007E09D4" w:rsidRPr="00935F1C" w:rsidRDefault="00C36EC9">
      <w:pPr>
        <w:pStyle w:val="ListParagraph"/>
        <w:numPr>
          <w:ilvl w:val="0"/>
          <w:numId w:val="4"/>
        </w:numPr>
        <w:tabs>
          <w:tab w:val="left" w:pos="500"/>
        </w:tabs>
        <w:rPr>
          <w:sz w:val="24"/>
        </w:rPr>
      </w:pPr>
      <w:r w:rsidRPr="00935F1C">
        <w:rPr>
          <w:sz w:val="24"/>
        </w:rPr>
        <w:t>Giải</w:t>
      </w:r>
      <w:r w:rsidRPr="00935F1C">
        <w:rPr>
          <w:spacing w:val="-3"/>
          <w:sz w:val="24"/>
        </w:rPr>
        <w:t xml:space="preserve"> </w:t>
      </w:r>
      <w:r w:rsidRPr="00935F1C">
        <w:rPr>
          <w:sz w:val="24"/>
        </w:rPr>
        <w:t>pháp nào phù</w:t>
      </w:r>
      <w:r w:rsidRPr="00935F1C">
        <w:rPr>
          <w:spacing w:val="-1"/>
          <w:sz w:val="24"/>
        </w:rPr>
        <w:t xml:space="preserve"> </w:t>
      </w:r>
      <w:r w:rsidRPr="00935F1C">
        <w:rPr>
          <w:sz w:val="24"/>
        </w:rPr>
        <w:t>hợp nhất để</w:t>
      </w:r>
      <w:r w:rsidRPr="00935F1C">
        <w:rPr>
          <w:spacing w:val="-2"/>
          <w:sz w:val="24"/>
        </w:rPr>
        <w:t xml:space="preserve"> </w:t>
      </w:r>
      <w:r w:rsidRPr="00935F1C">
        <w:rPr>
          <w:sz w:val="24"/>
        </w:rPr>
        <w:t>xử</w:t>
      </w:r>
      <w:r w:rsidRPr="00935F1C">
        <w:rPr>
          <w:spacing w:val="-1"/>
          <w:sz w:val="24"/>
        </w:rPr>
        <w:t xml:space="preserve"> </w:t>
      </w:r>
      <w:r w:rsidRPr="00935F1C">
        <w:rPr>
          <w:sz w:val="24"/>
        </w:rPr>
        <w:t>lý vấn</w:t>
      </w:r>
      <w:r w:rsidRPr="00935F1C">
        <w:rPr>
          <w:spacing w:val="-1"/>
          <w:sz w:val="24"/>
        </w:rPr>
        <w:t xml:space="preserve"> </w:t>
      </w:r>
      <w:r w:rsidRPr="00935F1C">
        <w:rPr>
          <w:sz w:val="24"/>
        </w:rPr>
        <w:t>đề</w:t>
      </w:r>
      <w:r w:rsidRPr="00935F1C">
        <w:rPr>
          <w:spacing w:val="-1"/>
          <w:sz w:val="24"/>
        </w:rPr>
        <w:t xml:space="preserve"> </w:t>
      </w:r>
      <w:r w:rsidRPr="00935F1C">
        <w:rPr>
          <w:sz w:val="24"/>
        </w:rPr>
        <w:t>bottleneck ở</w:t>
      </w:r>
      <w:r w:rsidRPr="00935F1C">
        <w:rPr>
          <w:spacing w:val="-1"/>
          <w:sz w:val="24"/>
        </w:rPr>
        <w:t xml:space="preserve"> </w:t>
      </w:r>
      <w:r w:rsidRPr="00935F1C">
        <w:rPr>
          <w:sz w:val="24"/>
        </w:rPr>
        <w:t>cơ sở dữ</w:t>
      </w:r>
      <w:r w:rsidRPr="00935F1C">
        <w:rPr>
          <w:spacing w:val="-2"/>
          <w:sz w:val="24"/>
        </w:rPr>
        <w:t xml:space="preserve"> </w:t>
      </w:r>
      <w:r w:rsidRPr="00935F1C">
        <w:rPr>
          <w:sz w:val="24"/>
        </w:rPr>
        <w:t xml:space="preserve">liệu trong </w:t>
      </w:r>
      <w:r w:rsidRPr="00935F1C">
        <w:rPr>
          <w:spacing w:val="-2"/>
          <w:sz w:val="24"/>
        </w:rPr>
        <w:t>microservices?</w:t>
      </w:r>
    </w:p>
    <w:p w:rsidR="007E09D4" w:rsidRPr="00935F1C" w:rsidRDefault="00C36EC9">
      <w:pPr>
        <w:pStyle w:val="ListParagraph"/>
        <w:numPr>
          <w:ilvl w:val="1"/>
          <w:numId w:val="4"/>
        </w:numPr>
        <w:tabs>
          <w:tab w:val="left" w:pos="792"/>
        </w:tabs>
        <w:ind w:left="792" w:hanging="292"/>
        <w:rPr>
          <w:sz w:val="24"/>
        </w:rPr>
      </w:pPr>
      <w:r w:rsidRPr="00935F1C">
        <w:rPr>
          <w:sz w:val="24"/>
        </w:rPr>
        <w:t>Sử</w:t>
      </w:r>
      <w:r w:rsidRPr="00935F1C">
        <w:rPr>
          <w:spacing w:val="-2"/>
          <w:sz w:val="24"/>
        </w:rPr>
        <w:t xml:space="preserve"> </w:t>
      </w:r>
      <w:r w:rsidRPr="00935F1C">
        <w:rPr>
          <w:sz w:val="24"/>
        </w:rPr>
        <w:t>dụng REST</w:t>
      </w:r>
      <w:r w:rsidRPr="00935F1C">
        <w:rPr>
          <w:spacing w:val="-1"/>
          <w:sz w:val="24"/>
        </w:rPr>
        <w:t xml:space="preserve"> </w:t>
      </w:r>
      <w:r w:rsidRPr="00935F1C">
        <w:rPr>
          <w:spacing w:val="-5"/>
          <w:sz w:val="24"/>
        </w:rPr>
        <w:t>API</w:t>
      </w:r>
    </w:p>
    <w:p w:rsidR="007E09D4" w:rsidRPr="00935F1C" w:rsidRDefault="00C36EC9">
      <w:pPr>
        <w:pStyle w:val="ListParagraph"/>
        <w:numPr>
          <w:ilvl w:val="1"/>
          <w:numId w:val="4"/>
        </w:numPr>
        <w:tabs>
          <w:tab w:val="left" w:pos="780"/>
        </w:tabs>
        <w:spacing w:before="34"/>
        <w:ind w:left="780" w:hanging="280"/>
        <w:rPr>
          <w:sz w:val="24"/>
          <w:highlight w:val="yellow"/>
        </w:rPr>
      </w:pPr>
      <w:r w:rsidRPr="00935F1C">
        <w:rPr>
          <w:sz w:val="24"/>
          <w:highlight w:val="yellow"/>
        </w:rPr>
        <w:t>Triển</w:t>
      </w:r>
      <w:r w:rsidRPr="00935F1C">
        <w:rPr>
          <w:spacing w:val="-2"/>
          <w:sz w:val="24"/>
          <w:highlight w:val="yellow"/>
        </w:rPr>
        <w:t xml:space="preserve"> </w:t>
      </w:r>
      <w:r w:rsidRPr="00935F1C">
        <w:rPr>
          <w:sz w:val="24"/>
          <w:highlight w:val="yellow"/>
        </w:rPr>
        <w:t>khai</w:t>
      </w:r>
      <w:r w:rsidRPr="00935F1C">
        <w:rPr>
          <w:spacing w:val="-1"/>
          <w:sz w:val="24"/>
          <w:highlight w:val="yellow"/>
        </w:rPr>
        <w:t xml:space="preserve"> </w:t>
      </w:r>
      <w:r w:rsidRPr="00935F1C">
        <w:rPr>
          <w:sz w:val="24"/>
          <w:highlight w:val="yellow"/>
        </w:rPr>
        <w:t>caching</w:t>
      </w:r>
      <w:r w:rsidRPr="00935F1C">
        <w:rPr>
          <w:spacing w:val="-2"/>
          <w:sz w:val="24"/>
          <w:highlight w:val="yellow"/>
        </w:rPr>
        <w:t xml:space="preserve"> </w:t>
      </w:r>
      <w:r w:rsidRPr="00935F1C">
        <w:rPr>
          <w:sz w:val="24"/>
          <w:highlight w:val="yellow"/>
        </w:rPr>
        <w:t>phân</w:t>
      </w:r>
      <w:r w:rsidRPr="00935F1C">
        <w:rPr>
          <w:spacing w:val="-1"/>
          <w:sz w:val="24"/>
          <w:highlight w:val="yellow"/>
        </w:rPr>
        <w:t xml:space="preserve"> </w:t>
      </w:r>
      <w:r w:rsidRPr="00935F1C">
        <w:rPr>
          <w:spacing w:val="-5"/>
          <w:sz w:val="24"/>
          <w:highlight w:val="yellow"/>
        </w:rPr>
        <w:t>tán</w:t>
      </w:r>
    </w:p>
    <w:p w:rsidR="007E09D4" w:rsidRPr="00935F1C" w:rsidRDefault="00C36EC9">
      <w:pPr>
        <w:pStyle w:val="ListParagraph"/>
        <w:numPr>
          <w:ilvl w:val="1"/>
          <w:numId w:val="4"/>
        </w:numPr>
        <w:tabs>
          <w:tab w:val="left" w:pos="780"/>
        </w:tabs>
        <w:ind w:left="780" w:hanging="280"/>
        <w:rPr>
          <w:sz w:val="24"/>
        </w:rPr>
      </w:pPr>
      <w:r w:rsidRPr="00935F1C">
        <w:rPr>
          <w:sz w:val="24"/>
        </w:rPr>
        <w:t>Thêm</w:t>
      </w:r>
      <w:r w:rsidRPr="00935F1C">
        <w:rPr>
          <w:spacing w:val="-1"/>
          <w:sz w:val="24"/>
        </w:rPr>
        <w:t xml:space="preserve"> </w:t>
      </w:r>
      <w:r w:rsidRPr="00935F1C">
        <w:rPr>
          <w:sz w:val="24"/>
        </w:rPr>
        <w:t>nhiều</w:t>
      </w:r>
      <w:r w:rsidRPr="00935F1C">
        <w:rPr>
          <w:spacing w:val="-1"/>
          <w:sz w:val="24"/>
        </w:rPr>
        <w:t xml:space="preserve"> </w:t>
      </w:r>
      <w:r w:rsidRPr="00935F1C">
        <w:rPr>
          <w:sz w:val="24"/>
        </w:rPr>
        <w:t>dịch</w:t>
      </w:r>
      <w:r w:rsidRPr="00935F1C">
        <w:rPr>
          <w:spacing w:val="-1"/>
          <w:sz w:val="24"/>
        </w:rPr>
        <w:t xml:space="preserve"> </w:t>
      </w:r>
      <w:r w:rsidRPr="00935F1C">
        <w:rPr>
          <w:sz w:val="24"/>
        </w:rPr>
        <w:t>vụ</w:t>
      </w:r>
      <w:r w:rsidRPr="00935F1C">
        <w:rPr>
          <w:spacing w:val="-1"/>
          <w:sz w:val="24"/>
        </w:rPr>
        <w:t xml:space="preserve"> </w:t>
      </w:r>
      <w:r w:rsidRPr="00935F1C">
        <w:rPr>
          <w:sz w:val="24"/>
        </w:rPr>
        <w:t>vào</w:t>
      </w:r>
      <w:r w:rsidRPr="00935F1C">
        <w:rPr>
          <w:spacing w:val="-1"/>
          <w:sz w:val="24"/>
        </w:rPr>
        <w:t xml:space="preserve"> </w:t>
      </w:r>
      <w:r w:rsidRPr="00935F1C">
        <w:rPr>
          <w:sz w:val="24"/>
        </w:rPr>
        <w:t>hệ</w:t>
      </w:r>
      <w:r w:rsidRPr="00935F1C">
        <w:rPr>
          <w:spacing w:val="-1"/>
          <w:sz w:val="24"/>
        </w:rPr>
        <w:t xml:space="preserve"> </w:t>
      </w:r>
      <w:r w:rsidRPr="00935F1C">
        <w:rPr>
          <w:spacing w:val="-2"/>
          <w:sz w:val="24"/>
        </w:rPr>
        <w:t>thống</w:t>
      </w:r>
    </w:p>
    <w:p w:rsidR="007E09D4" w:rsidRPr="00935F1C" w:rsidRDefault="00C36EC9">
      <w:pPr>
        <w:pStyle w:val="ListParagraph"/>
        <w:numPr>
          <w:ilvl w:val="1"/>
          <w:numId w:val="4"/>
        </w:numPr>
        <w:tabs>
          <w:tab w:val="left" w:pos="792"/>
        </w:tabs>
        <w:ind w:left="792" w:hanging="292"/>
        <w:rPr>
          <w:sz w:val="24"/>
        </w:rPr>
      </w:pPr>
      <w:r w:rsidRPr="00935F1C">
        <w:rPr>
          <w:sz w:val="24"/>
        </w:rPr>
        <w:t>Chuyển</w:t>
      </w:r>
      <w:r w:rsidRPr="00935F1C">
        <w:rPr>
          <w:spacing w:val="-1"/>
          <w:sz w:val="24"/>
        </w:rPr>
        <w:t xml:space="preserve"> </w:t>
      </w:r>
      <w:r w:rsidRPr="00935F1C">
        <w:rPr>
          <w:sz w:val="24"/>
        </w:rPr>
        <w:t>toàn</w:t>
      </w:r>
      <w:r w:rsidRPr="00935F1C">
        <w:rPr>
          <w:spacing w:val="-1"/>
          <w:sz w:val="24"/>
        </w:rPr>
        <w:t xml:space="preserve"> </w:t>
      </w:r>
      <w:r w:rsidRPr="00935F1C">
        <w:rPr>
          <w:sz w:val="24"/>
        </w:rPr>
        <w:t>bộ cơ</w:t>
      </w:r>
      <w:r w:rsidRPr="00935F1C">
        <w:rPr>
          <w:spacing w:val="-1"/>
          <w:sz w:val="24"/>
        </w:rPr>
        <w:t xml:space="preserve"> </w:t>
      </w:r>
      <w:r w:rsidRPr="00935F1C">
        <w:rPr>
          <w:sz w:val="24"/>
        </w:rPr>
        <w:t>sở</w:t>
      </w:r>
      <w:r w:rsidRPr="00935F1C">
        <w:rPr>
          <w:spacing w:val="1"/>
          <w:sz w:val="24"/>
        </w:rPr>
        <w:t xml:space="preserve"> </w:t>
      </w:r>
      <w:r w:rsidRPr="00935F1C">
        <w:rPr>
          <w:sz w:val="24"/>
        </w:rPr>
        <w:t>dữ</w:t>
      </w:r>
      <w:r w:rsidRPr="00935F1C">
        <w:rPr>
          <w:spacing w:val="-1"/>
          <w:sz w:val="24"/>
        </w:rPr>
        <w:t xml:space="preserve"> </w:t>
      </w:r>
      <w:r w:rsidRPr="00935F1C">
        <w:rPr>
          <w:sz w:val="24"/>
        </w:rPr>
        <w:t>liệu</w:t>
      </w:r>
      <w:r w:rsidRPr="00935F1C">
        <w:rPr>
          <w:spacing w:val="-1"/>
          <w:sz w:val="24"/>
        </w:rPr>
        <w:t xml:space="preserve"> </w:t>
      </w:r>
      <w:r w:rsidRPr="00935F1C">
        <w:rPr>
          <w:sz w:val="24"/>
        </w:rPr>
        <w:t xml:space="preserve">sang </w:t>
      </w:r>
      <w:r w:rsidRPr="00935F1C">
        <w:rPr>
          <w:spacing w:val="-4"/>
          <w:sz w:val="24"/>
        </w:rPr>
        <w:t>NoSQL</w:t>
      </w:r>
    </w:p>
    <w:p w:rsidR="007E09D4" w:rsidRPr="00935F1C" w:rsidRDefault="00C36EC9">
      <w:pPr>
        <w:pStyle w:val="ListParagraph"/>
        <w:numPr>
          <w:ilvl w:val="0"/>
          <w:numId w:val="4"/>
        </w:numPr>
        <w:tabs>
          <w:tab w:val="left" w:pos="500"/>
        </w:tabs>
        <w:rPr>
          <w:sz w:val="24"/>
        </w:rPr>
      </w:pPr>
      <w:r w:rsidRPr="00935F1C">
        <w:rPr>
          <w:sz w:val="24"/>
        </w:rPr>
        <w:t>CQRS</w:t>
      </w:r>
      <w:r w:rsidRPr="00935F1C">
        <w:rPr>
          <w:spacing w:val="-1"/>
          <w:sz w:val="24"/>
        </w:rPr>
        <w:t xml:space="preserve"> </w:t>
      </w:r>
      <w:r w:rsidRPr="00935F1C">
        <w:rPr>
          <w:sz w:val="24"/>
        </w:rPr>
        <w:t>giúp</w:t>
      </w:r>
      <w:r w:rsidRPr="00935F1C">
        <w:rPr>
          <w:spacing w:val="-1"/>
          <w:sz w:val="24"/>
        </w:rPr>
        <w:t xml:space="preserve"> </w:t>
      </w:r>
      <w:r w:rsidRPr="00935F1C">
        <w:rPr>
          <w:sz w:val="24"/>
        </w:rPr>
        <w:t>ích</w:t>
      </w:r>
      <w:r w:rsidRPr="00935F1C">
        <w:rPr>
          <w:spacing w:val="-1"/>
          <w:sz w:val="24"/>
        </w:rPr>
        <w:t xml:space="preserve"> </w:t>
      </w:r>
      <w:r w:rsidRPr="00935F1C">
        <w:rPr>
          <w:sz w:val="24"/>
        </w:rPr>
        <w:t>gì trong</w:t>
      </w:r>
      <w:r w:rsidRPr="00935F1C">
        <w:rPr>
          <w:spacing w:val="-4"/>
          <w:sz w:val="24"/>
        </w:rPr>
        <w:t xml:space="preserve"> </w:t>
      </w:r>
      <w:r w:rsidRPr="00935F1C">
        <w:rPr>
          <w:sz w:val="24"/>
        </w:rPr>
        <w:t>kiến</w:t>
      </w:r>
      <w:r w:rsidRPr="00935F1C">
        <w:rPr>
          <w:spacing w:val="-1"/>
          <w:sz w:val="24"/>
        </w:rPr>
        <w:t xml:space="preserve"> </w:t>
      </w:r>
      <w:r w:rsidRPr="00935F1C">
        <w:rPr>
          <w:sz w:val="24"/>
        </w:rPr>
        <w:t>trúc</w:t>
      </w:r>
      <w:r w:rsidRPr="00935F1C">
        <w:rPr>
          <w:spacing w:val="-1"/>
          <w:sz w:val="24"/>
        </w:rPr>
        <w:t xml:space="preserve"> </w:t>
      </w:r>
      <w:r w:rsidRPr="00935F1C">
        <w:rPr>
          <w:spacing w:val="-2"/>
          <w:sz w:val="24"/>
        </w:rPr>
        <w:t>microservices?</w:t>
      </w:r>
    </w:p>
    <w:p w:rsidR="007E09D4" w:rsidRPr="00935F1C" w:rsidRDefault="00C36EC9">
      <w:pPr>
        <w:pStyle w:val="ListParagraph"/>
        <w:numPr>
          <w:ilvl w:val="1"/>
          <w:numId w:val="4"/>
        </w:numPr>
        <w:tabs>
          <w:tab w:val="left" w:pos="792"/>
        </w:tabs>
        <w:ind w:left="792" w:hanging="292"/>
        <w:rPr>
          <w:sz w:val="24"/>
        </w:rPr>
      </w:pPr>
      <w:r w:rsidRPr="00935F1C">
        <w:rPr>
          <w:sz w:val="24"/>
        </w:rPr>
        <w:t>Tăng</w:t>
      </w:r>
      <w:r w:rsidRPr="00935F1C">
        <w:rPr>
          <w:spacing w:val="-1"/>
          <w:sz w:val="24"/>
        </w:rPr>
        <w:t xml:space="preserve"> </w:t>
      </w:r>
      <w:r w:rsidRPr="00935F1C">
        <w:rPr>
          <w:sz w:val="24"/>
        </w:rPr>
        <w:t>tính</w:t>
      </w:r>
      <w:r w:rsidRPr="00935F1C">
        <w:rPr>
          <w:spacing w:val="-1"/>
          <w:sz w:val="24"/>
        </w:rPr>
        <w:t xml:space="preserve"> </w:t>
      </w:r>
      <w:r w:rsidRPr="00935F1C">
        <w:rPr>
          <w:sz w:val="24"/>
        </w:rPr>
        <w:t>đồng bộ</w:t>
      </w:r>
      <w:r w:rsidRPr="00935F1C">
        <w:rPr>
          <w:spacing w:val="-1"/>
          <w:sz w:val="24"/>
        </w:rPr>
        <w:t xml:space="preserve"> </w:t>
      </w:r>
      <w:r w:rsidRPr="00935F1C">
        <w:rPr>
          <w:sz w:val="24"/>
        </w:rPr>
        <w:t xml:space="preserve">của giao </w:t>
      </w:r>
      <w:r w:rsidRPr="00935F1C">
        <w:rPr>
          <w:spacing w:val="-4"/>
          <w:sz w:val="24"/>
        </w:rPr>
        <w:t>tiếp</w:t>
      </w:r>
    </w:p>
    <w:p w:rsidR="007E09D4" w:rsidRPr="00935F1C" w:rsidRDefault="00C36EC9">
      <w:pPr>
        <w:pStyle w:val="ListParagraph"/>
        <w:numPr>
          <w:ilvl w:val="1"/>
          <w:numId w:val="4"/>
        </w:numPr>
        <w:tabs>
          <w:tab w:val="left" w:pos="780"/>
        </w:tabs>
        <w:ind w:left="780" w:hanging="280"/>
        <w:rPr>
          <w:sz w:val="24"/>
          <w:highlight w:val="yellow"/>
        </w:rPr>
      </w:pPr>
      <w:r w:rsidRPr="00935F1C">
        <w:rPr>
          <w:sz w:val="24"/>
          <w:highlight w:val="yellow"/>
        </w:rPr>
        <w:t>Tăng</w:t>
      </w:r>
      <w:r w:rsidRPr="00935F1C">
        <w:rPr>
          <w:spacing w:val="-1"/>
          <w:sz w:val="24"/>
          <w:highlight w:val="yellow"/>
        </w:rPr>
        <w:t xml:space="preserve"> </w:t>
      </w:r>
      <w:r w:rsidRPr="00935F1C">
        <w:rPr>
          <w:sz w:val="24"/>
          <w:highlight w:val="yellow"/>
        </w:rPr>
        <w:t>hiệu</w:t>
      </w:r>
      <w:r w:rsidRPr="00935F1C">
        <w:rPr>
          <w:spacing w:val="-1"/>
          <w:sz w:val="24"/>
          <w:highlight w:val="yellow"/>
        </w:rPr>
        <w:t xml:space="preserve"> </w:t>
      </w:r>
      <w:r w:rsidRPr="00935F1C">
        <w:rPr>
          <w:sz w:val="24"/>
          <w:highlight w:val="yellow"/>
        </w:rPr>
        <w:t>năng khi</w:t>
      </w:r>
      <w:r w:rsidRPr="00935F1C">
        <w:rPr>
          <w:spacing w:val="-1"/>
          <w:sz w:val="24"/>
          <w:highlight w:val="yellow"/>
        </w:rPr>
        <w:t xml:space="preserve"> </w:t>
      </w:r>
      <w:r w:rsidRPr="00935F1C">
        <w:rPr>
          <w:sz w:val="24"/>
          <w:highlight w:val="yellow"/>
        </w:rPr>
        <w:t>xử</w:t>
      </w:r>
      <w:r w:rsidRPr="00935F1C">
        <w:rPr>
          <w:spacing w:val="1"/>
          <w:sz w:val="24"/>
          <w:highlight w:val="yellow"/>
        </w:rPr>
        <w:t xml:space="preserve"> </w:t>
      </w:r>
      <w:r w:rsidRPr="00935F1C">
        <w:rPr>
          <w:sz w:val="24"/>
          <w:highlight w:val="yellow"/>
        </w:rPr>
        <w:t>lý</w:t>
      </w:r>
      <w:r w:rsidRPr="00935F1C">
        <w:rPr>
          <w:spacing w:val="-1"/>
          <w:sz w:val="24"/>
          <w:highlight w:val="yellow"/>
        </w:rPr>
        <w:t xml:space="preserve"> </w:t>
      </w:r>
      <w:r w:rsidRPr="00935F1C">
        <w:rPr>
          <w:sz w:val="24"/>
          <w:highlight w:val="yellow"/>
        </w:rPr>
        <w:t>truy vấn</w:t>
      </w:r>
      <w:r w:rsidRPr="00935F1C">
        <w:rPr>
          <w:spacing w:val="-1"/>
          <w:sz w:val="24"/>
          <w:highlight w:val="yellow"/>
        </w:rPr>
        <w:t xml:space="preserve"> </w:t>
      </w:r>
      <w:r w:rsidRPr="00935F1C">
        <w:rPr>
          <w:sz w:val="24"/>
          <w:highlight w:val="yellow"/>
        </w:rPr>
        <w:t>và</w:t>
      </w:r>
      <w:r w:rsidRPr="00935F1C">
        <w:rPr>
          <w:spacing w:val="-1"/>
          <w:sz w:val="24"/>
          <w:highlight w:val="yellow"/>
        </w:rPr>
        <w:t xml:space="preserve"> </w:t>
      </w:r>
      <w:r w:rsidRPr="00935F1C">
        <w:rPr>
          <w:sz w:val="24"/>
          <w:highlight w:val="yellow"/>
        </w:rPr>
        <w:t>ghi</w:t>
      </w:r>
      <w:r w:rsidRPr="00935F1C">
        <w:rPr>
          <w:spacing w:val="-1"/>
          <w:sz w:val="24"/>
          <w:highlight w:val="yellow"/>
        </w:rPr>
        <w:t xml:space="preserve"> </w:t>
      </w:r>
      <w:r w:rsidRPr="00935F1C">
        <w:rPr>
          <w:sz w:val="24"/>
          <w:highlight w:val="yellow"/>
        </w:rPr>
        <w:t>dữ</w:t>
      </w:r>
      <w:r w:rsidRPr="00935F1C">
        <w:rPr>
          <w:spacing w:val="-1"/>
          <w:sz w:val="24"/>
          <w:highlight w:val="yellow"/>
        </w:rPr>
        <w:t xml:space="preserve"> </w:t>
      </w:r>
      <w:r w:rsidRPr="00935F1C">
        <w:rPr>
          <w:spacing w:val="-4"/>
          <w:sz w:val="24"/>
          <w:highlight w:val="yellow"/>
        </w:rPr>
        <w:t>liệu</w:t>
      </w:r>
    </w:p>
    <w:p w:rsidR="007E09D4" w:rsidRPr="00935F1C" w:rsidRDefault="00C36EC9">
      <w:pPr>
        <w:pStyle w:val="ListParagraph"/>
        <w:numPr>
          <w:ilvl w:val="1"/>
          <w:numId w:val="4"/>
        </w:numPr>
        <w:tabs>
          <w:tab w:val="left" w:pos="780"/>
        </w:tabs>
        <w:ind w:left="780" w:hanging="280"/>
        <w:rPr>
          <w:sz w:val="24"/>
        </w:rPr>
      </w:pPr>
      <w:r w:rsidRPr="00935F1C">
        <w:rPr>
          <w:sz w:val="24"/>
        </w:rPr>
        <w:t>Đảm</w:t>
      </w:r>
      <w:r w:rsidRPr="00935F1C">
        <w:rPr>
          <w:spacing w:val="-3"/>
          <w:sz w:val="24"/>
        </w:rPr>
        <w:t xml:space="preserve"> </w:t>
      </w:r>
      <w:r w:rsidRPr="00935F1C">
        <w:rPr>
          <w:sz w:val="24"/>
        </w:rPr>
        <w:t>bảo</w:t>
      </w:r>
      <w:r w:rsidRPr="00935F1C">
        <w:rPr>
          <w:spacing w:val="-1"/>
          <w:sz w:val="24"/>
        </w:rPr>
        <w:t xml:space="preserve"> </w:t>
      </w:r>
      <w:r w:rsidRPr="00935F1C">
        <w:rPr>
          <w:sz w:val="24"/>
        </w:rPr>
        <w:t>tính</w:t>
      </w:r>
      <w:r w:rsidRPr="00935F1C">
        <w:rPr>
          <w:spacing w:val="-1"/>
          <w:sz w:val="24"/>
        </w:rPr>
        <w:t xml:space="preserve"> </w:t>
      </w:r>
      <w:r w:rsidRPr="00935F1C">
        <w:rPr>
          <w:sz w:val="24"/>
        </w:rPr>
        <w:t>nhất</w:t>
      </w:r>
      <w:r w:rsidRPr="00935F1C">
        <w:rPr>
          <w:spacing w:val="-1"/>
          <w:sz w:val="24"/>
        </w:rPr>
        <w:t xml:space="preserve"> </w:t>
      </w:r>
      <w:r w:rsidRPr="00935F1C">
        <w:rPr>
          <w:sz w:val="24"/>
        </w:rPr>
        <w:t>quán</w:t>
      </w:r>
      <w:r w:rsidRPr="00935F1C">
        <w:rPr>
          <w:spacing w:val="-1"/>
          <w:sz w:val="24"/>
        </w:rPr>
        <w:t xml:space="preserve"> </w:t>
      </w:r>
      <w:r w:rsidRPr="00935F1C">
        <w:rPr>
          <w:sz w:val="24"/>
        </w:rPr>
        <w:t>dữ</w:t>
      </w:r>
      <w:r w:rsidRPr="00935F1C">
        <w:rPr>
          <w:spacing w:val="-2"/>
          <w:sz w:val="24"/>
        </w:rPr>
        <w:t xml:space="preserve"> </w:t>
      </w:r>
      <w:r w:rsidRPr="00935F1C">
        <w:rPr>
          <w:sz w:val="24"/>
        </w:rPr>
        <w:t>liệu</w:t>
      </w:r>
      <w:r w:rsidRPr="00935F1C">
        <w:rPr>
          <w:spacing w:val="-1"/>
          <w:sz w:val="24"/>
        </w:rPr>
        <w:t xml:space="preserve"> </w:t>
      </w:r>
      <w:r w:rsidRPr="00935F1C">
        <w:rPr>
          <w:sz w:val="24"/>
        </w:rPr>
        <w:t xml:space="preserve">mạnh </w:t>
      </w:r>
      <w:r w:rsidRPr="00935F1C">
        <w:rPr>
          <w:spacing w:val="-5"/>
          <w:sz w:val="24"/>
        </w:rPr>
        <w:t>mẽ</w:t>
      </w:r>
    </w:p>
    <w:p w:rsidR="007E09D4" w:rsidRPr="00935F1C" w:rsidRDefault="00C36EC9">
      <w:pPr>
        <w:pStyle w:val="ListParagraph"/>
        <w:numPr>
          <w:ilvl w:val="1"/>
          <w:numId w:val="4"/>
        </w:numPr>
        <w:tabs>
          <w:tab w:val="left" w:pos="792"/>
        </w:tabs>
        <w:spacing w:before="34"/>
        <w:ind w:left="792" w:hanging="292"/>
        <w:rPr>
          <w:sz w:val="24"/>
        </w:rPr>
      </w:pPr>
      <w:r w:rsidRPr="00935F1C">
        <w:rPr>
          <w:sz w:val="24"/>
        </w:rPr>
        <w:t>Đơn</w:t>
      </w:r>
      <w:r w:rsidRPr="00935F1C">
        <w:rPr>
          <w:spacing w:val="-3"/>
          <w:sz w:val="24"/>
        </w:rPr>
        <w:t xml:space="preserve"> </w:t>
      </w:r>
      <w:r w:rsidRPr="00935F1C">
        <w:rPr>
          <w:sz w:val="24"/>
        </w:rPr>
        <w:t>giản</w:t>
      </w:r>
      <w:r w:rsidRPr="00935F1C">
        <w:rPr>
          <w:spacing w:val="-1"/>
          <w:sz w:val="24"/>
        </w:rPr>
        <w:t xml:space="preserve"> </w:t>
      </w:r>
      <w:r w:rsidRPr="00935F1C">
        <w:rPr>
          <w:sz w:val="24"/>
        </w:rPr>
        <w:t>hóa</w:t>
      </w:r>
      <w:r w:rsidRPr="00935F1C">
        <w:rPr>
          <w:spacing w:val="-2"/>
          <w:sz w:val="24"/>
        </w:rPr>
        <w:t xml:space="preserve"> </w:t>
      </w:r>
      <w:r w:rsidRPr="00935F1C">
        <w:rPr>
          <w:sz w:val="24"/>
        </w:rPr>
        <w:t>thiết kế giao</w:t>
      </w:r>
      <w:r w:rsidRPr="00935F1C">
        <w:rPr>
          <w:spacing w:val="-1"/>
          <w:sz w:val="24"/>
        </w:rPr>
        <w:t xml:space="preserve"> </w:t>
      </w:r>
      <w:r w:rsidRPr="00935F1C">
        <w:rPr>
          <w:sz w:val="24"/>
        </w:rPr>
        <w:t>tiếp giữa</w:t>
      </w:r>
      <w:r w:rsidRPr="00935F1C">
        <w:rPr>
          <w:spacing w:val="-2"/>
          <w:sz w:val="24"/>
        </w:rPr>
        <w:t xml:space="preserve"> </w:t>
      </w:r>
      <w:r w:rsidRPr="00935F1C">
        <w:rPr>
          <w:sz w:val="24"/>
        </w:rPr>
        <w:t>các</w:t>
      </w:r>
      <w:r w:rsidRPr="00935F1C">
        <w:rPr>
          <w:spacing w:val="-2"/>
          <w:sz w:val="24"/>
        </w:rPr>
        <w:t xml:space="preserve"> </w:t>
      </w:r>
      <w:r w:rsidRPr="00935F1C">
        <w:rPr>
          <w:sz w:val="24"/>
        </w:rPr>
        <w:t xml:space="preserve">dịch </w:t>
      </w:r>
      <w:r w:rsidRPr="00935F1C">
        <w:rPr>
          <w:spacing w:val="-5"/>
          <w:sz w:val="24"/>
        </w:rPr>
        <w:t>vụ</w:t>
      </w:r>
    </w:p>
    <w:p w:rsidR="007E09D4" w:rsidRPr="00935F1C" w:rsidRDefault="00C36EC9">
      <w:pPr>
        <w:pStyle w:val="Heading1"/>
        <w:tabs>
          <w:tab w:val="left" w:pos="10091"/>
        </w:tabs>
        <w:spacing w:before="36"/>
        <w:ind w:left="112"/>
      </w:pPr>
      <w:r w:rsidRPr="00935F1C">
        <w:rPr>
          <w:color w:val="000000"/>
          <w:spacing w:val="-34"/>
          <w:shd w:val="clear" w:color="auto" w:fill="D5E2BB"/>
        </w:rPr>
        <w:t xml:space="preserve"> </w:t>
      </w:r>
      <w:r w:rsidRPr="00935F1C">
        <w:rPr>
          <w:color w:val="000000"/>
          <w:shd w:val="clear" w:color="auto" w:fill="D5E2BB"/>
        </w:rPr>
        <w:t>CÂU</w:t>
      </w:r>
      <w:r w:rsidRPr="00935F1C">
        <w:rPr>
          <w:color w:val="000000"/>
          <w:spacing w:val="-2"/>
          <w:shd w:val="clear" w:color="auto" w:fill="D5E2BB"/>
        </w:rPr>
        <w:t xml:space="preserve"> </w:t>
      </w:r>
      <w:r w:rsidRPr="00935F1C">
        <w:rPr>
          <w:color w:val="000000"/>
          <w:shd w:val="clear" w:color="auto" w:fill="D5E2BB"/>
        </w:rPr>
        <w:t>HỎI</w:t>
      </w:r>
      <w:r w:rsidRPr="00935F1C">
        <w:rPr>
          <w:color w:val="000000"/>
          <w:spacing w:val="-1"/>
          <w:shd w:val="clear" w:color="auto" w:fill="D5E2BB"/>
        </w:rPr>
        <w:t xml:space="preserve"> </w:t>
      </w:r>
      <w:r w:rsidRPr="00935F1C">
        <w:rPr>
          <w:color w:val="000000"/>
          <w:shd w:val="clear" w:color="auto" w:fill="D5E2BB"/>
        </w:rPr>
        <w:t>LÝ</w:t>
      </w:r>
      <w:r w:rsidRPr="00935F1C">
        <w:rPr>
          <w:color w:val="000000"/>
          <w:spacing w:val="-1"/>
          <w:shd w:val="clear" w:color="auto" w:fill="D5E2BB"/>
        </w:rPr>
        <w:t xml:space="preserve"> </w:t>
      </w:r>
      <w:r w:rsidRPr="00935F1C">
        <w:rPr>
          <w:color w:val="000000"/>
          <w:spacing w:val="-2"/>
          <w:shd w:val="clear" w:color="auto" w:fill="D5E2BB"/>
        </w:rPr>
        <w:t>THUYẾT</w:t>
      </w:r>
      <w:r w:rsidRPr="00935F1C">
        <w:rPr>
          <w:color w:val="000000"/>
          <w:shd w:val="clear" w:color="auto" w:fill="D5E2BB"/>
        </w:rPr>
        <w:tab/>
      </w:r>
    </w:p>
    <w:p w:rsidR="007E09D4" w:rsidRPr="00935F1C" w:rsidRDefault="00C36EC9">
      <w:pPr>
        <w:spacing w:before="36"/>
        <w:ind w:left="140"/>
        <w:rPr>
          <w:b/>
          <w:sz w:val="24"/>
        </w:rPr>
      </w:pPr>
      <w:r w:rsidRPr="00935F1C">
        <w:rPr>
          <w:b/>
          <w:sz w:val="24"/>
        </w:rPr>
        <w:t>Kiến</w:t>
      </w:r>
      <w:r w:rsidRPr="00935F1C">
        <w:rPr>
          <w:b/>
          <w:spacing w:val="-1"/>
          <w:sz w:val="24"/>
        </w:rPr>
        <w:t xml:space="preserve"> </w:t>
      </w:r>
      <w:r w:rsidRPr="00935F1C">
        <w:rPr>
          <w:b/>
          <w:sz w:val="24"/>
        </w:rPr>
        <w:t>thức</w:t>
      </w:r>
      <w:r w:rsidRPr="00935F1C">
        <w:rPr>
          <w:b/>
          <w:spacing w:val="-2"/>
          <w:sz w:val="24"/>
        </w:rPr>
        <w:t xml:space="preserve"> </w:t>
      </w:r>
      <w:r w:rsidRPr="00935F1C">
        <w:rPr>
          <w:b/>
          <w:sz w:val="24"/>
        </w:rPr>
        <w:t>cơ</w:t>
      </w:r>
      <w:r w:rsidRPr="00935F1C">
        <w:rPr>
          <w:b/>
          <w:spacing w:val="-1"/>
          <w:sz w:val="24"/>
        </w:rPr>
        <w:t xml:space="preserve"> </w:t>
      </w:r>
      <w:r w:rsidRPr="00935F1C">
        <w:rPr>
          <w:b/>
          <w:sz w:val="24"/>
        </w:rPr>
        <w:t>bản</w:t>
      </w:r>
      <w:r w:rsidRPr="00935F1C">
        <w:rPr>
          <w:b/>
          <w:spacing w:val="-1"/>
          <w:sz w:val="24"/>
        </w:rPr>
        <w:t xml:space="preserve"> </w:t>
      </w:r>
      <w:r w:rsidRPr="00935F1C">
        <w:rPr>
          <w:b/>
          <w:sz w:val="24"/>
        </w:rPr>
        <w:t>về</w:t>
      </w:r>
      <w:r w:rsidRPr="00935F1C">
        <w:rPr>
          <w:b/>
          <w:spacing w:val="-2"/>
          <w:sz w:val="24"/>
        </w:rPr>
        <w:t xml:space="preserve"> </w:t>
      </w:r>
      <w:r w:rsidRPr="00935F1C">
        <w:rPr>
          <w:b/>
          <w:sz w:val="24"/>
        </w:rPr>
        <w:t>kiến trúc</w:t>
      </w:r>
      <w:r w:rsidRPr="00935F1C">
        <w:rPr>
          <w:b/>
          <w:spacing w:val="-2"/>
          <w:sz w:val="24"/>
        </w:rPr>
        <w:t xml:space="preserve"> </w:t>
      </w:r>
      <w:r w:rsidRPr="00935F1C">
        <w:rPr>
          <w:b/>
          <w:sz w:val="24"/>
        </w:rPr>
        <w:t>phần</w:t>
      </w:r>
      <w:r w:rsidRPr="00935F1C">
        <w:rPr>
          <w:b/>
          <w:spacing w:val="-2"/>
          <w:sz w:val="24"/>
        </w:rPr>
        <w:t xml:space="preserve"> </w:t>
      </w:r>
      <w:r w:rsidRPr="00935F1C">
        <w:rPr>
          <w:b/>
          <w:spacing w:val="-5"/>
          <w:sz w:val="24"/>
        </w:rPr>
        <w:t>mềm</w:t>
      </w:r>
    </w:p>
    <w:p w:rsidR="007E09D4" w:rsidRPr="00935F1C" w:rsidRDefault="00C36EC9">
      <w:pPr>
        <w:pStyle w:val="ListParagraph"/>
        <w:numPr>
          <w:ilvl w:val="0"/>
          <w:numId w:val="5"/>
        </w:numPr>
        <w:tabs>
          <w:tab w:val="left" w:pos="500"/>
        </w:tabs>
        <w:ind w:rightChars="240" w:right="528"/>
        <w:rPr>
          <w:b/>
          <w:bCs/>
          <w:sz w:val="24"/>
        </w:rPr>
      </w:pPr>
      <w:r w:rsidRPr="00935F1C">
        <w:rPr>
          <w:b/>
          <w:bCs/>
          <w:sz w:val="24"/>
        </w:rPr>
        <w:t>Các</w:t>
      </w:r>
      <w:r w:rsidRPr="00935F1C">
        <w:rPr>
          <w:b/>
          <w:bCs/>
          <w:spacing w:val="-2"/>
          <w:sz w:val="24"/>
        </w:rPr>
        <w:t xml:space="preserve"> </w:t>
      </w:r>
      <w:r w:rsidRPr="00935F1C">
        <w:rPr>
          <w:b/>
          <w:bCs/>
          <w:sz w:val="24"/>
        </w:rPr>
        <w:t>kiến trúc</w:t>
      </w:r>
      <w:r w:rsidRPr="00935F1C">
        <w:rPr>
          <w:b/>
          <w:bCs/>
          <w:spacing w:val="-2"/>
          <w:sz w:val="24"/>
        </w:rPr>
        <w:t xml:space="preserve"> </w:t>
      </w:r>
      <w:r w:rsidRPr="00935F1C">
        <w:rPr>
          <w:b/>
          <w:bCs/>
          <w:sz w:val="24"/>
        </w:rPr>
        <w:t>phần mềm</w:t>
      </w:r>
      <w:r w:rsidRPr="00935F1C">
        <w:rPr>
          <w:b/>
          <w:bCs/>
          <w:spacing w:val="1"/>
          <w:sz w:val="24"/>
        </w:rPr>
        <w:t xml:space="preserve"> </w:t>
      </w:r>
      <w:r w:rsidRPr="00935F1C">
        <w:rPr>
          <w:b/>
          <w:bCs/>
          <w:sz w:val="24"/>
        </w:rPr>
        <w:t>chính</w:t>
      </w:r>
      <w:r w:rsidRPr="00935F1C">
        <w:rPr>
          <w:b/>
          <w:bCs/>
          <w:spacing w:val="-1"/>
          <w:sz w:val="24"/>
        </w:rPr>
        <w:t xml:space="preserve"> </w:t>
      </w:r>
      <w:r w:rsidRPr="00935F1C">
        <w:rPr>
          <w:b/>
          <w:bCs/>
          <w:sz w:val="24"/>
        </w:rPr>
        <w:t>bao gồm</w:t>
      </w:r>
      <w:r w:rsidRPr="00935F1C">
        <w:rPr>
          <w:b/>
          <w:bCs/>
          <w:spacing w:val="-1"/>
          <w:sz w:val="24"/>
        </w:rPr>
        <w:t xml:space="preserve"> </w:t>
      </w:r>
      <w:r w:rsidRPr="00935F1C">
        <w:rPr>
          <w:b/>
          <w:bCs/>
          <w:sz w:val="24"/>
        </w:rPr>
        <w:t>những loại</w:t>
      </w:r>
      <w:r w:rsidRPr="00935F1C">
        <w:rPr>
          <w:b/>
          <w:bCs/>
          <w:spacing w:val="-1"/>
          <w:sz w:val="24"/>
        </w:rPr>
        <w:t xml:space="preserve"> </w:t>
      </w:r>
      <w:r w:rsidRPr="00935F1C">
        <w:rPr>
          <w:b/>
          <w:bCs/>
          <w:sz w:val="24"/>
        </w:rPr>
        <w:t>nào?</w:t>
      </w:r>
      <w:r w:rsidRPr="00935F1C">
        <w:rPr>
          <w:b/>
          <w:bCs/>
          <w:spacing w:val="-1"/>
          <w:sz w:val="24"/>
        </w:rPr>
        <w:t xml:space="preserve"> </w:t>
      </w:r>
      <w:r w:rsidRPr="00935F1C">
        <w:rPr>
          <w:b/>
          <w:bCs/>
          <w:sz w:val="24"/>
        </w:rPr>
        <w:t>So</w:t>
      </w:r>
      <w:r w:rsidRPr="00935F1C">
        <w:rPr>
          <w:b/>
          <w:bCs/>
          <w:spacing w:val="-1"/>
          <w:sz w:val="24"/>
        </w:rPr>
        <w:t xml:space="preserve"> </w:t>
      </w:r>
      <w:r w:rsidRPr="00935F1C">
        <w:rPr>
          <w:b/>
          <w:bCs/>
          <w:sz w:val="24"/>
        </w:rPr>
        <w:t>sánh ưu</w:t>
      </w:r>
      <w:r w:rsidRPr="00935F1C">
        <w:rPr>
          <w:b/>
          <w:bCs/>
          <w:spacing w:val="-1"/>
          <w:sz w:val="24"/>
        </w:rPr>
        <w:t xml:space="preserve"> </w:t>
      </w:r>
      <w:r w:rsidRPr="00935F1C">
        <w:rPr>
          <w:b/>
          <w:bCs/>
          <w:sz w:val="24"/>
        </w:rPr>
        <w:t>và</w:t>
      </w:r>
      <w:r w:rsidRPr="00935F1C">
        <w:rPr>
          <w:b/>
          <w:bCs/>
          <w:spacing w:val="-1"/>
          <w:sz w:val="24"/>
        </w:rPr>
        <w:t xml:space="preserve"> </w:t>
      </w:r>
      <w:r w:rsidRPr="00935F1C">
        <w:rPr>
          <w:b/>
          <w:bCs/>
          <w:sz w:val="24"/>
        </w:rPr>
        <w:t>nhược</w:t>
      </w:r>
      <w:r w:rsidRPr="00935F1C">
        <w:rPr>
          <w:b/>
          <w:bCs/>
          <w:spacing w:val="-1"/>
          <w:sz w:val="24"/>
        </w:rPr>
        <w:t xml:space="preserve"> </w:t>
      </w:r>
      <w:r w:rsidRPr="00935F1C">
        <w:rPr>
          <w:b/>
          <w:bCs/>
          <w:sz w:val="24"/>
        </w:rPr>
        <w:t>điểm</w:t>
      </w:r>
      <w:r w:rsidRPr="00935F1C">
        <w:rPr>
          <w:b/>
          <w:bCs/>
          <w:spacing w:val="-1"/>
          <w:sz w:val="24"/>
        </w:rPr>
        <w:t xml:space="preserve"> </w:t>
      </w:r>
      <w:r w:rsidRPr="00935F1C">
        <w:rPr>
          <w:b/>
          <w:bCs/>
          <w:sz w:val="24"/>
        </w:rPr>
        <w:t>của</w:t>
      </w:r>
      <w:r w:rsidRPr="00935F1C">
        <w:rPr>
          <w:b/>
          <w:bCs/>
          <w:spacing w:val="-1"/>
          <w:sz w:val="24"/>
        </w:rPr>
        <w:t xml:space="preserve"> </w:t>
      </w:r>
      <w:r w:rsidRPr="00935F1C">
        <w:rPr>
          <w:b/>
          <w:bCs/>
          <w:spacing w:val="-2"/>
          <w:sz w:val="24"/>
        </w:rPr>
        <w:t>chúng.</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 xml:space="preserve">Các kiến trúc phần mềm chính hiện nay bao gồm Monolithic Architecture, Modular Monolithic </w:t>
      </w:r>
      <w:r w:rsidRPr="00935F1C">
        <w:rPr>
          <w:sz w:val="24"/>
        </w:rPr>
        <w:t>Architecture và Microservices Architecture.</w:t>
      </w:r>
    </w:p>
    <w:tbl>
      <w:tblPr>
        <w:tblStyle w:val="TableGrid"/>
        <w:tblW w:w="0" w:type="auto"/>
        <w:tblInd w:w="256" w:type="dxa"/>
        <w:tblLook w:val="04A0" w:firstRow="1" w:lastRow="0" w:firstColumn="1" w:lastColumn="0" w:noHBand="0" w:noVBand="1"/>
      </w:tblPr>
      <w:tblGrid>
        <w:gridCol w:w="2390"/>
        <w:gridCol w:w="3921"/>
        <w:gridCol w:w="3341"/>
      </w:tblGrid>
      <w:tr w:rsidR="007E09D4" w:rsidRPr="00935F1C">
        <w:tc>
          <w:tcPr>
            <w:tcW w:w="2390" w:type="dxa"/>
            <w:vAlign w:val="center"/>
          </w:tcPr>
          <w:p w:rsidR="007E09D4" w:rsidRPr="00935F1C" w:rsidRDefault="00C36EC9">
            <w:pPr>
              <w:widowControl/>
              <w:autoSpaceDE/>
              <w:autoSpaceDN/>
              <w:spacing w:before="120" w:line="360" w:lineRule="auto"/>
              <w:ind w:leftChars="100" w:left="220" w:rightChars="240" w:right="528"/>
              <w:jc w:val="center"/>
              <w:rPr>
                <w:sz w:val="24"/>
              </w:rPr>
            </w:pPr>
            <w:r w:rsidRPr="00935F1C">
              <w:rPr>
                <w:rFonts w:eastAsia="SimSun"/>
                <w:b/>
                <w:bCs/>
                <w:sz w:val="24"/>
                <w:szCs w:val="24"/>
                <w:lang w:val="en-US" w:eastAsia="zh-CN" w:bidi="ar"/>
              </w:rPr>
              <w:t>Ki</w:t>
            </w:r>
            <w:r w:rsidRPr="00935F1C">
              <w:rPr>
                <w:rFonts w:eastAsia="SimSun"/>
                <w:b/>
                <w:bCs/>
                <w:sz w:val="24"/>
                <w:szCs w:val="24"/>
                <w:lang w:val="en-US" w:eastAsia="zh-CN" w:bidi="ar"/>
              </w:rPr>
              <w:t>ế</w:t>
            </w:r>
            <w:r w:rsidRPr="00935F1C">
              <w:rPr>
                <w:rFonts w:eastAsia="SimSun"/>
                <w:b/>
                <w:bCs/>
                <w:sz w:val="24"/>
                <w:szCs w:val="24"/>
                <w:lang w:val="en-US" w:eastAsia="zh-CN" w:bidi="ar"/>
              </w:rPr>
              <w:t>n trúc</w:t>
            </w:r>
          </w:p>
        </w:tc>
        <w:tc>
          <w:tcPr>
            <w:tcW w:w="3921" w:type="dxa"/>
            <w:vAlign w:val="center"/>
          </w:tcPr>
          <w:p w:rsidR="007E09D4" w:rsidRPr="00935F1C" w:rsidRDefault="00C36EC9">
            <w:pPr>
              <w:widowControl/>
              <w:autoSpaceDE/>
              <w:autoSpaceDN/>
              <w:spacing w:before="120" w:line="360" w:lineRule="auto"/>
              <w:ind w:leftChars="100" w:left="220" w:rightChars="240" w:right="528"/>
              <w:jc w:val="center"/>
              <w:rPr>
                <w:sz w:val="24"/>
              </w:rPr>
            </w:pPr>
            <w:r w:rsidRPr="00935F1C">
              <w:rPr>
                <w:rFonts w:eastAsia="SimSun"/>
                <w:b/>
                <w:bCs/>
                <w:sz w:val="24"/>
                <w:szCs w:val="24"/>
                <w:lang w:val="en-US" w:eastAsia="zh-CN" w:bidi="ar"/>
              </w:rPr>
              <w:t>Ưu đi</w:t>
            </w:r>
            <w:r w:rsidRPr="00935F1C">
              <w:rPr>
                <w:rFonts w:eastAsia="SimSun"/>
                <w:b/>
                <w:bCs/>
                <w:sz w:val="24"/>
                <w:szCs w:val="24"/>
                <w:lang w:val="en-US" w:eastAsia="zh-CN" w:bidi="ar"/>
              </w:rPr>
              <w:t>ể</w:t>
            </w:r>
            <w:r w:rsidRPr="00935F1C">
              <w:rPr>
                <w:rFonts w:eastAsia="SimSun"/>
                <w:b/>
                <w:bCs/>
                <w:sz w:val="24"/>
                <w:szCs w:val="24"/>
                <w:lang w:val="en-US" w:eastAsia="zh-CN" w:bidi="ar"/>
              </w:rPr>
              <w:t>m</w:t>
            </w:r>
          </w:p>
        </w:tc>
        <w:tc>
          <w:tcPr>
            <w:tcW w:w="3341" w:type="dxa"/>
            <w:vAlign w:val="center"/>
          </w:tcPr>
          <w:p w:rsidR="007E09D4" w:rsidRPr="00935F1C" w:rsidRDefault="00C36EC9">
            <w:pPr>
              <w:widowControl/>
              <w:autoSpaceDE/>
              <w:autoSpaceDN/>
              <w:spacing w:before="120" w:line="360" w:lineRule="auto"/>
              <w:ind w:leftChars="100" w:left="220" w:rightChars="240" w:right="528"/>
              <w:jc w:val="center"/>
              <w:rPr>
                <w:sz w:val="24"/>
              </w:rPr>
            </w:pPr>
            <w:r w:rsidRPr="00935F1C">
              <w:rPr>
                <w:rFonts w:eastAsia="SimSun"/>
                <w:b/>
                <w:bCs/>
                <w:sz w:val="24"/>
                <w:szCs w:val="24"/>
                <w:lang w:val="en-US" w:eastAsia="zh-CN" w:bidi="ar"/>
              </w:rPr>
              <w:t>Như</w:t>
            </w:r>
            <w:r w:rsidRPr="00935F1C">
              <w:rPr>
                <w:rFonts w:eastAsia="SimSun"/>
                <w:b/>
                <w:bCs/>
                <w:sz w:val="24"/>
                <w:szCs w:val="24"/>
                <w:lang w:val="en-US" w:eastAsia="zh-CN" w:bidi="ar"/>
              </w:rPr>
              <w:t>ợ</w:t>
            </w:r>
            <w:r w:rsidRPr="00935F1C">
              <w:rPr>
                <w:rFonts w:eastAsia="SimSun"/>
                <w:b/>
                <w:bCs/>
                <w:sz w:val="24"/>
                <w:szCs w:val="24"/>
                <w:lang w:val="en-US" w:eastAsia="zh-CN" w:bidi="ar"/>
              </w:rPr>
              <w:t>c đi</w:t>
            </w:r>
            <w:r w:rsidRPr="00935F1C">
              <w:rPr>
                <w:rFonts w:eastAsia="SimSun"/>
                <w:b/>
                <w:bCs/>
                <w:sz w:val="24"/>
                <w:szCs w:val="24"/>
                <w:lang w:val="en-US" w:eastAsia="zh-CN" w:bidi="ar"/>
              </w:rPr>
              <w:t>ể</w:t>
            </w:r>
            <w:r w:rsidRPr="00935F1C">
              <w:rPr>
                <w:rFonts w:eastAsia="SimSun"/>
                <w:b/>
                <w:bCs/>
                <w:sz w:val="24"/>
                <w:szCs w:val="24"/>
                <w:lang w:val="en-US" w:eastAsia="zh-CN" w:bidi="ar"/>
              </w:rPr>
              <w:t>m</w:t>
            </w:r>
          </w:p>
        </w:tc>
      </w:tr>
      <w:tr w:rsidR="007E09D4" w:rsidRPr="00935F1C">
        <w:tc>
          <w:tcPr>
            <w:tcW w:w="2390" w:type="dxa"/>
            <w:vAlign w:val="center"/>
          </w:tcPr>
          <w:p w:rsidR="007E09D4" w:rsidRPr="00935F1C" w:rsidRDefault="00C36EC9">
            <w:pPr>
              <w:widowControl/>
              <w:autoSpaceDE/>
              <w:autoSpaceDN/>
              <w:spacing w:line="360" w:lineRule="auto"/>
              <w:ind w:leftChars="100" w:left="220" w:rightChars="240" w:right="528"/>
              <w:jc w:val="left"/>
              <w:rPr>
                <w:sz w:val="24"/>
              </w:rPr>
            </w:pPr>
            <w:r w:rsidRPr="00935F1C">
              <w:rPr>
                <w:rStyle w:val="Strong"/>
                <w:rFonts w:eastAsia="SimSun"/>
                <w:sz w:val="24"/>
                <w:szCs w:val="24"/>
                <w:lang w:val="en-US" w:eastAsia="zh-CN" w:bidi="ar"/>
              </w:rPr>
              <w:t>Monolithic Architecture</w:t>
            </w:r>
          </w:p>
        </w:tc>
        <w:tc>
          <w:tcPr>
            <w:tcW w:w="3921" w:type="dxa"/>
            <w:vAlign w:val="center"/>
          </w:tcPr>
          <w:p w:rsidR="007E09D4" w:rsidRPr="00935F1C" w:rsidRDefault="00C36EC9">
            <w:pPr>
              <w:widowControl/>
              <w:autoSpaceDE/>
              <w:autoSpaceDN/>
              <w:spacing w:line="360" w:lineRule="auto"/>
              <w:ind w:leftChars="100" w:left="220" w:rightChars="240" w:right="528"/>
              <w:jc w:val="left"/>
              <w:rPr>
                <w:rFonts w:eastAsia="SimSun"/>
                <w:sz w:val="24"/>
                <w:szCs w:val="24"/>
                <w:lang w:eastAsia="zh-CN" w:bidi="ar"/>
              </w:rPr>
            </w:pPr>
            <w:r w:rsidRPr="00935F1C">
              <w:rPr>
                <w:rFonts w:eastAsia="SimSun"/>
                <w:sz w:val="24"/>
                <w:szCs w:val="24"/>
                <w:lang w:eastAsia="zh-CN" w:bidi="ar"/>
              </w:rPr>
              <w:t>- D</w:t>
            </w:r>
            <w:r w:rsidRPr="00935F1C">
              <w:rPr>
                <w:rFonts w:eastAsia="SimSun"/>
                <w:sz w:val="24"/>
                <w:szCs w:val="24"/>
                <w:lang w:eastAsia="zh-CN" w:bidi="ar"/>
              </w:rPr>
              <w:t>ễ</w:t>
            </w:r>
            <w:r w:rsidRPr="00935F1C">
              <w:rPr>
                <w:rFonts w:eastAsia="SimSun"/>
                <w:sz w:val="24"/>
                <w:szCs w:val="24"/>
                <w:lang w:eastAsia="zh-CN" w:bidi="ar"/>
              </w:rPr>
              <w:t xml:space="preserve"> phát tri</w:t>
            </w:r>
            <w:r w:rsidRPr="00935F1C">
              <w:rPr>
                <w:rFonts w:eastAsia="SimSun"/>
                <w:sz w:val="24"/>
                <w:szCs w:val="24"/>
                <w:lang w:eastAsia="zh-CN" w:bidi="ar"/>
              </w:rPr>
              <w:t>ể</w:t>
            </w:r>
            <w:r w:rsidRPr="00935F1C">
              <w:rPr>
                <w:rFonts w:eastAsia="SimSun"/>
                <w:sz w:val="24"/>
                <w:szCs w:val="24"/>
                <w:lang w:eastAsia="zh-CN" w:bidi="ar"/>
              </w:rPr>
              <w:t>n ban đ</w:t>
            </w:r>
            <w:r w:rsidRPr="00935F1C">
              <w:rPr>
                <w:rFonts w:eastAsia="SimSun"/>
                <w:sz w:val="24"/>
                <w:szCs w:val="24"/>
                <w:lang w:eastAsia="zh-CN" w:bidi="ar"/>
              </w:rPr>
              <w:t>ầ</w:t>
            </w:r>
            <w:r w:rsidRPr="00935F1C">
              <w:rPr>
                <w:rFonts w:eastAsia="SimSun"/>
                <w:sz w:val="24"/>
                <w:szCs w:val="24"/>
                <w:lang w:eastAsia="zh-CN" w:bidi="ar"/>
              </w:rPr>
              <w:t>u</w:t>
            </w:r>
          </w:p>
          <w:p w:rsidR="007E09D4" w:rsidRPr="00935F1C" w:rsidRDefault="00C36EC9">
            <w:pPr>
              <w:widowControl/>
              <w:autoSpaceDE/>
              <w:autoSpaceDN/>
              <w:spacing w:line="360" w:lineRule="auto"/>
              <w:ind w:leftChars="100" w:left="220" w:rightChars="240" w:right="528"/>
              <w:jc w:val="left"/>
              <w:rPr>
                <w:rFonts w:eastAsia="SimSun"/>
                <w:sz w:val="24"/>
                <w:szCs w:val="24"/>
                <w:lang w:eastAsia="zh-CN" w:bidi="ar"/>
              </w:rPr>
            </w:pPr>
            <w:r w:rsidRPr="00935F1C">
              <w:rPr>
                <w:rFonts w:eastAsia="SimSun"/>
                <w:sz w:val="24"/>
                <w:szCs w:val="24"/>
                <w:lang w:eastAsia="zh-CN" w:bidi="ar"/>
              </w:rPr>
              <w:t>- D</w:t>
            </w:r>
            <w:r w:rsidRPr="00935F1C">
              <w:rPr>
                <w:rFonts w:eastAsia="SimSun"/>
                <w:sz w:val="24"/>
                <w:szCs w:val="24"/>
                <w:lang w:eastAsia="zh-CN" w:bidi="ar"/>
              </w:rPr>
              <w:t>ễ</w:t>
            </w:r>
            <w:r w:rsidRPr="00935F1C">
              <w:rPr>
                <w:rFonts w:eastAsia="SimSun"/>
                <w:sz w:val="24"/>
                <w:szCs w:val="24"/>
                <w:lang w:eastAsia="zh-CN" w:bidi="ar"/>
              </w:rPr>
              <w:t xml:space="preserve"> tri</w:t>
            </w:r>
            <w:r w:rsidRPr="00935F1C">
              <w:rPr>
                <w:rFonts w:eastAsia="SimSun"/>
                <w:sz w:val="24"/>
                <w:szCs w:val="24"/>
                <w:lang w:eastAsia="zh-CN" w:bidi="ar"/>
              </w:rPr>
              <w:t>ể</w:t>
            </w:r>
            <w:r w:rsidRPr="00935F1C">
              <w:rPr>
                <w:rFonts w:eastAsia="SimSun"/>
                <w:sz w:val="24"/>
                <w:szCs w:val="24"/>
                <w:lang w:eastAsia="zh-CN" w:bidi="ar"/>
              </w:rPr>
              <w:t>n khai</w:t>
            </w:r>
          </w:p>
          <w:p w:rsidR="007E09D4" w:rsidRPr="00935F1C" w:rsidRDefault="00C36EC9">
            <w:pPr>
              <w:widowControl/>
              <w:autoSpaceDE/>
              <w:autoSpaceDN/>
              <w:spacing w:line="360" w:lineRule="auto"/>
              <w:ind w:leftChars="100" w:left="220" w:rightChars="240" w:right="528"/>
              <w:jc w:val="left"/>
              <w:rPr>
                <w:sz w:val="24"/>
              </w:rPr>
            </w:pPr>
            <w:r w:rsidRPr="00935F1C">
              <w:rPr>
                <w:rFonts w:eastAsia="SimSun"/>
                <w:sz w:val="24"/>
                <w:szCs w:val="24"/>
                <w:lang w:eastAsia="zh-CN" w:bidi="ar"/>
              </w:rPr>
              <w:t>- Phù h</w:t>
            </w:r>
            <w:r w:rsidRPr="00935F1C">
              <w:rPr>
                <w:rFonts w:eastAsia="SimSun"/>
                <w:sz w:val="24"/>
                <w:szCs w:val="24"/>
                <w:lang w:eastAsia="zh-CN" w:bidi="ar"/>
              </w:rPr>
              <w:t>ợ</w:t>
            </w:r>
            <w:r w:rsidRPr="00935F1C">
              <w:rPr>
                <w:rFonts w:eastAsia="SimSun"/>
                <w:sz w:val="24"/>
                <w:szCs w:val="24"/>
                <w:lang w:eastAsia="zh-CN" w:bidi="ar"/>
              </w:rPr>
              <w:t xml:space="preserve">p </w:t>
            </w:r>
            <w:r w:rsidRPr="00935F1C">
              <w:rPr>
                <w:rFonts w:eastAsia="SimSun"/>
                <w:sz w:val="24"/>
                <w:szCs w:val="24"/>
                <w:lang w:eastAsia="zh-CN" w:bidi="ar"/>
              </w:rPr>
              <w:t>ứ</w:t>
            </w:r>
            <w:r w:rsidRPr="00935F1C">
              <w:rPr>
                <w:rFonts w:eastAsia="SimSun"/>
                <w:sz w:val="24"/>
                <w:szCs w:val="24"/>
                <w:lang w:eastAsia="zh-CN" w:bidi="ar"/>
              </w:rPr>
              <w:t>ng d</w:t>
            </w:r>
            <w:r w:rsidRPr="00935F1C">
              <w:rPr>
                <w:rFonts w:eastAsia="SimSun"/>
                <w:sz w:val="24"/>
                <w:szCs w:val="24"/>
                <w:lang w:eastAsia="zh-CN" w:bidi="ar"/>
              </w:rPr>
              <w:t>ụ</w:t>
            </w:r>
            <w:r w:rsidRPr="00935F1C">
              <w:rPr>
                <w:rFonts w:eastAsia="SimSun"/>
                <w:sz w:val="24"/>
                <w:szCs w:val="24"/>
                <w:lang w:eastAsia="zh-CN" w:bidi="ar"/>
              </w:rPr>
              <w:t>ng nh</w:t>
            </w:r>
            <w:r w:rsidRPr="00935F1C">
              <w:rPr>
                <w:rFonts w:eastAsia="SimSun"/>
                <w:sz w:val="24"/>
                <w:szCs w:val="24"/>
                <w:lang w:eastAsia="zh-CN" w:bidi="ar"/>
              </w:rPr>
              <w:t>ỏ</w:t>
            </w:r>
          </w:p>
        </w:tc>
        <w:tc>
          <w:tcPr>
            <w:tcW w:w="3341" w:type="dxa"/>
            <w:vAlign w:val="center"/>
          </w:tcPr>
          <w:p w:rsidR="007E09D4" w:rsidRPr="00935F1C" w:rsidRDefault="00C36EC9">
            <w:pPr>
              <w:widowControl/>
              <w:autoSpaceDE/>
              <w:autoSpaceDN/>
              <w:spacing w:line="360" w:lineRule="auto"/>
              <w:ind w:leftChars="100" w:left="220" w:rightChars="240" w:right="528"/>
              <w:jc w:val="left"/>
              <w:rPr>
                <w:rFonts w:eastAsia="SimSun"/>
                <w:sz w:val="24"/>
                <w:szCs w:val="24"/>
                <w:lang w:eastAsia="zh-CN" w:bidi="ar"/>
              </w:rPr>
            </w:pPr>
            <w:r w:rsidRPr="00935F1C">
              <w:rPr>
                <w:rFonts w:eastAsia="SimSun"/>
                <w:sz w:val="24"/>
                <w:szCs w:val="24"/>
                <w:lang w:eastAsia="zh-CN" w:bidi="ar"/>
              </w:rPr>
              <w:t>- Khó m</w:t>
            </w:r>
            <w:r w:rsidRPr="00935F1C">
              <w:rPr>
                <w:rFonts w:eastAsia="SimSun"/>
                <w:sz w:val="24"/>
                <w:szCs w:val="24"/>
                <w:lang w:eastAsia="zh-CN" w:bidi="ar"/>
              </w:rPr>
              <w:t>ở</w:t>
            </w:r>
            <w:r w:rsidRPr="00935F1C">
              <w:rPr>
                <w:rFonts w:eastAsia="SimSun"/>
                <w:sz w:val="24"/>
                <w:szCs w:val="24"/>
                <w:lang w:eastAsia="zh-CN" w:bidi="ar"/>
              </w:rPr>
              <w:t xml:space="preserve"> r</w:t>
            </w:r>
            <w:r w:rsidRPr="00935F1C">
              <w:rPr>
                <w:rFonts w:eastAsia="SimSun"/>
                <w:sz w:val="24"/>
                <w:szCs w:val="24"/>
                <w:lang w:eastAsia="zh-CN" w:bidi="ar"/>
              </w:rPr>
              <w:t>ộ</w:t>
            </w:r>
            <w:r w:rsidRPr="00935F1C">
              <w:rPr>
                <w:rFonts w:eastAsia="SimSun"/>
                <w:sz w:val="24"/>
                <w:szCs w:val="24"/>
                <w:lang w:eastAsia="zh-CN" w:bidi="ar"/>
              </w:rPr>
              <w:t>ng</w:t>
            </w:r>
          </w:p>
          <w:p w:rsidR="007E09D4" w:rsidRPr="00935F1C" w:rsidRDefault="00C36EC9">
            <w:pPr>
              <w:widowControl/>
              <w:autoSpaceDE/>
              <w:autoSpaceDN/>
              <w:spacing w:line="360" w:lineRule="auto"/>
              <w:ind w:leftChars="100" w:left="220" w:rightChars="240" w:right="528"/>
              <w:jc w:val="left"/>
              <w:rPr>
                <w:rFonts w:eastAsia="SimSun"/>
                <w:sz w:val="24"/>
                <w:szCs w:val="24"/>
                <w:lang w:eastAsia="zh-CN" w:bidi="ar"/>
              </w:rPr>
            </w:pPr>
            <w:r w:rsidRPr="00935F1C">
              <w:rPr>
                <w:rFonts w:eastAsia="SimSun"/>
                <w:sz w:val="24"/>
                <w:szCs w:val="24"/>
                <w:lang w:eastAsia="zh-CN" w:bidi="ar"/>
              </w:rPr>
              <w:t>- Khó b</w:t>
            </w:r>
            <w:r w:rsidRPr="00935F1C">
              <w:rPr>
                <w:rFonts w:eastAsia="SimSun"/>
                <w:sz w:val="24"/>
                <w:szCs w:val="24"/>
                <w:lang w:eastAsia="zh-CN" w:bidi="ar"/>
              </w:rPr>
              <w:t>ả</w:t>
            </w:r>
            <w:r w:rsidRPr="00935F1C">
              <w:rPr>
                <w:rFonts w:eastAsia="SimSun"/>
                <w:sz w:val="24"/>
                <w:szCs w:val="24"/>
                <w:lang w:eastAsia="zh-CN" w:bidi="ar"/>
              </w:rPr>
              <w:t>o trì khi h</w:t>
            </w:r>
            <w:r w:rsidRPr="00935F1C">
              <w:rPr>
                <w:rFonts w:eastAsia="SimSun"/>
                <w:sz w:val="24"/>
                <w:szCs w:val="24"/>
                <w:lang w:eastAsia="zh-CN" w:bidi="ar"/>
              </w:rPr>
              <w:t>ệ</w:t>
            </w:r>
            <w:r w:rsidRPr="00935F1C">
              <w:rPr>
                <w:rFonts w:eastAsia="SimSun"/>
                <w:sz w:val="24"/>
                <w:szCs w:val="24"/>
                <w:lang w:eastAsia="zh-CN" w:bidi="ar"/>
              </w:rPr>
              <w:t xml:space="preserve"> th</w:t>
            </w:r>
            <w:r w:rsidRPr="00935F1C">
              <w:rPr>
                <w:rFonts w:eastAsia="SimSun"/>
                <w:sz w:val="24"/>
                <w:szCs w:val="24"/>
                <w:lang w:eastAsia="zh-CN" w:bidi="ar"/>
              </w:rPr>
              <w:t>ố</w:t>
            </w:r>
            <w:r w:rsidRPr="00935F1C">
              <w:rPr>
                <w:rFonts w:eastAsia="SimSun"/>
                <w:sz w:val="24"/>
                <w:szCs w:val="24"/>
                <w:lang w:eastAsia="zh-CN" w:bidi="ar"/>
              </w:rPr>
              <w:t>ng l</w:t>
            </w:r>
            <w:r w:rsidRPr="00935F1C">
              <w:rPr>
                <w:rFonts w:eastAsia="SimSun"/>
                <w:sz w:val="24"/>
                <w:szCs w:val="24"/>
                <w:lang w:eastAsia="zh-CN" w:bidi="ar"/>
              </w:rPr>
              <w:t>ớ</w:t>
            </w:r>
            <w:r w:rsidRPr="00935F1C">
              <w:rPr>
                <w:rFonts w:eastAsia="SimSun"/>
                <w:sz w:val="24"/>
                <w:szCs w:val="24"/>
                <w:lang w:eastAsia="zh-CN" w:bidi="ar"/>
              </w:rPr>
              <w:t>n</w:t>
            </w:r>
          </w:p>
          <w:p w:rsidR="007E09D4" w:rsidRPr="00935F1C" w:rsidRDefault="00C36EC9">
            <w:pPr>
              <w:widowControl/>
              <w:autoSpaceDE/>
              <w:autoSpaceDN/>
              <w:spacing w:line="360" w:lineRule="auto"/>
              <w:ind w:leftChars="100" w:left="220" w:rightChars="240" w:right="528"/>
              <w:jc w:val="left"/>
              <w:rPr>
                <w:sz w:val="24"/>
              </w:rPr>
            </w:pPr>
            <w:r w:rsidRPr="00935F1C">
              <w:rPr>
                <w:rFonts w:eastAsia="SimSun"/>
                <w:sz w:val="24"/>
                <w:szCs w:val="24"/>
                <w:lang w:eastAsia="zh-CN" w:bidi="ar"/>
              </w:rPr>
              <w:t>- Thay đ</w:t>
            </w:r>
            <w:r w:rsidRPr="00935F1C">
              <w:rPr>
                <w:rFonts w:eastAsia="SimSun"/>
                <w:sz w:val="24"/>
                <w:szCs w:val="24"/>
                <w:lang w:eastAsia="zh-CN" w:bidi="ar"/>
              </w:rPr>
              <w:t>ổ</w:t>
            </w:r>
            <w:r w:rsidRPr="00935F1C">
              <w:rPr>
                <w:rFonts w:eastAsia="SimSun"/>
                <w:sz w:val="24"/>
                <w:szCs w:val="24"/>
                <w:lang w:eastAsia="zh-CN" w:bidi="ar"/>
              </w:rPr>
              <w:t>i nh</w:t>
            </w:r>
            <w:r w:rsidRPr="00935F1C">
              <w:rPr>
                <w:rFonts w:eastAsia="SimSun"/>
                <w:sz w:val="24"/>
                <w:szCs w:val="24"/>
                <w:lang w:eastAsia="zh-CN" w:bidi="ar"/>
              </w:rPr>
              <w:t>ỏ</w:t>
            </w:r>
            <w:r w:rsidRPr="00935F1C">
              <w:rPr>
                <w:rFonts w:eastAsia="SimSun"/>
                <w:sz w:val="24"/>
                <w:szCs w:val="24"/>
                <w:lang w:eastAsia="zh-CN" w:bidi="ar"/>
              </w:rPr>
              <w:t xml:space="preserve"> có th</w:t>
            </w:r>
            <w:r w:rsidRPr="00935F1C">
              <w:rPr>
                <w:rFonts w:eastAsia="SimSun"/>
                <w:sz w:val="24"/>
                <w:szCs w:val="24"/>
                <w:lang w:eastAsia="zh-CN" w:bidi="ar"/>
              </w:rPr>
              <w:t>ể</w:t>
            </w:r>
            <w:r w:rsidRPr="00935F1C">
              <w:rPr>
                <w:rFonts w:eastAsia="SimSun"/>
                <w:sz w:val="24"/>
                <w:szCs w:val="24"/>
                <w:lang w:eastAsia="zh-CN" w:bidi="ar"/>
              </w:rPr>
              <w:t xml:space="preserve"> </w:t>
            </w:r>
            <w:r w:rsidRPr="00935F1C">
              <w:rPr>
                <w:rFonts w:eastAsia="SimSun"/>
                <w:sz w:val="24"/>
                <w:szCs w:val="24"/>
                <w:lang w:eastAsia="zh-CN" w:bidi="ar"/>
              </w:rPr>
              <w:t>ả</w:t>
            </w:r>
            <w:r w:rsidRPr="00935F1C">
              <w:rPr>
                <w:rFonts w:eastAsia="SimSun"/>
                <w:sz w:val="24"/>
                <w:szCs w:val="24"/>
                <w:lang w:eastAsia="zh-CN" w:bidi="ar"/>
              </w:rPr>
              <w:t>nh hư</w:t>
            </w:r>
            <w:r w:rsidRPr="00935F1C">
              <w:rPr>
                <w:rFonts w:eastAsia="SimSun"/>
                <w:sz w:val="24"/>
                <w:szCs w:val="24"/>
                <w:lang w:eastAsia="zh-CN" w:bidi="ar"/>
              </w:rPr>
              <w:t>ở</w:t>
            </w:r>
            <w:r w:rsidRPr="00935F1C">
              <w:rPr>
                <w:rFonts w:eastAsia="SimSun"/>
                <w:sz w:val="24"/>
                <w:szCs w:val="24"/>
                <w:lang w:eastAsia="zh-CN" w:bidi="ar"/>
              </w:rPr>
              <w:t>ng toàn b</w:t>
            </w:r>
            <w:r w:rsidRPr="00935F1C">
              <w:rPr>
                <w:rFonts w:eastAsia="SimSun"/>
                <w:sz w:val="24"/>
                <w:szCs w:val="24"/>
                <w:lang w:eastAsia="zh-CN" w:bidi="ar"/>
              </w:rPr>
              <w:t>ộ</w:t>
            </w:r>
            <w:r w:rsidRPr="00935F1C">
              <w:rPr>
                <w:rFonts w:eastAsia="SimSun"/>
                <w:sz w:val="24"/>
                <w:szCs w:val="24"/>
                <w:lang w:eastAsia="zh-CN" w:bidi="ar"/>
              </w:rPr>
              <w:t xml:space="preserve"> h</w:t>
            </w:r>
            <w:r w:rsidRPr="00935F1C">
              <w:rPr>
                <w:rFonts w:eastAsia="SimSun"/>
                <w:sz w:val="24"/>
                <w:szCs w:val="24"/>
                <w:lang w:eastAsia="zh-CN" w:bidi="ar"/>
              </w:rPr>
              <w:t>ệ</w:t>
            </w:r>
            <w:r w:rsidRPr="00935F1C">
              <w:rPr>
                <w:rFonts w:eastAsia="SimSun"/>
                <w:sz w:val="24"/>
                <w:szCs w:val="24"/>
                <w:lang w:eastAsia="zh-CN" w:bidi="ar"/>
              </w:rPr>
              <w:t xml:space="preserve"> th</w:t>
            </w:r>
            <w:r w:rsidRPr="00935F1C">
              <w:rPr>
                <w:rFonts w:eastAsia="SimSun"/>
                <w:sz w:val="24"/>
                <w:szCs w:val="24"/>
                <w:lang w:eastAsia="zh-CN" w:bidi="ar"/>
              </w:rPr>
              <w:t>ố</w:t>
            </w:r>
            <w:r w:rsidRPr="00935F1C">
              <w:rPr>
                <w:rFonts w:eastAsia="SimSun"/>
                <w:sz w:val="24"/>
                <w:szCs w:val="24"/>
                <w:lang w:eastAsia="zh-CN" w:bidi="ar"/>
              </w:rPr>
              <w:t>ng</w:t>
            </w:r>
          </w:p>
        </w:tc>
      </w:tr>
      <w:tr w:rsidR="007E09D4" w:rsidRPr="00935F1C">
        <w:tc>
          <w:tcPr>
            <w:tcW w:w="2390" w:type="dxa"/>
            <w:vAlign w:val="center"/>
          </w:tcPr>
          <w:p w:rsidR="007E09D4" w:rsidRPr="00935F1C" w:rsidRDefault="00C36EC9">
            <w:pPr>
              <w:widowControl/>
              <w:autoSpaceDE/>
              <w:autoSpaceDN/>
              <w:spacing w:line="360" w:lineRule="auto"/>
              <w:ind w:leftChars="100" w:left="220" w:rightChars="240" w:right="528"/>
              <w:jc w:val="left"/>
              <w:rPr>
                <w:sz w:val="24"/>
              </w:rPr>
            </w:pPr>
            <w:r w:rsidRPr="00935F1C">
              <w:rPr>
                <w:rStyle w:val="Strong"/>
                <w:rFonts w:eastAsia="SimSun"/>
                <w:sz w:val="24"/>
                <w:szCs w:val="24"/>
                <w:lang w:val="en-US" w:eastAsia="zh-CN" w:bidi="ar"/>
              </w:rPr>
              <w:t>Modular Monolithic Architecture</w:t>
            </w:r>
          </w:p>
        </w:tc>
        <w:tc>
          <w:tcPr>
            <w:tcW w:w="3921" w:type="dxa"/>
            <w:vAlign w:val="center"/>
          </w:tcPr>
          <w:p w:rsidR="007E09D4" w:rsidRPr="00935F1C" w:rsidRDefault="00C36EC9">
            <w:pPr>
              <w:widowControl/>
              <w:autoSpaceDE/>
              <w:autoSpaceDN/>
              <w:spacing w:line="360" w:lineRule="auto"/>
              <w:ind w:leftChars="100" w:left="220" w:rightChars="240" w:right="528"/>
              <w:jc w:val="left"/>
              <w:rPr>
                <w:rFonts w:eastAsia="SimSun"/>
                <w:sz w:val="24"/>
                <w:szCs w:val="24"/>
                <w:lang w:eastAsia="zh-CN" w:bidi="ar"/>
              </w:rPr>
            </w:pPr>
            <w:r w:rsidRPr="00935F1C">
              <w:rPr>
                <w:rFonts w:eastAsia="SimSun"/>
                <w:sz w:val="24"/>
                <w:szCs w:val="24"/>
                <w:lang w:eastAsia="zh-CN" w:bidi="ar"/>
              </w:rPr>
              <w:t>- T</w:t>
            </w:r>
            <w:r w:rsidRPr="00935F1C">
              <w:rPr>
                <w:rFonts w:eastAsia="SimSun"/>
                <w:sz w:val="24"/>
                <w:szCs w:val="24"/>
                <w:lang w:eastAsia="zh-CN" w:bidi="ar"/>
              </w:rPr>
              <w:t>ổ</w:t>
            </w:r>
            <w:r w:rsidRPr="00935F1C">
              <w:rPr>
                <w:rFonts w:eastAsia="SimSun"/>
                <w:sz w:val="24"/>
                <w:szCs w:val="24"/>
                <w:lang w:eastAsia="zh-CN" w:bidi="ar"/>
              </w:rPr>
              <w:t xml:space="preserve"> ch</w:t>
            </w:r>
            <w:r w:rsidRPr="00935F1C">
              <w:rPr>
                <w:rFonts w:eastAsia="SimSun"/>
                <w:sz w:val="24"/>
                <w:szCs w:val="24"/>
                <w:lang w:eastAsia="zh-CN" w:bidi="ar"/>
              </w:rPr>
              <w:t>ứ</w:t>
            </w:r>
            <w:r w:rsidRPr="00935F1C">
              <w:rPr>
                <w:rFonts w:eastAsia="SimSun"/>
                <w:sz w:val="24"/>
                <w:szCs w:val="24"/>
                <w:lang w:eastAsia="zh-CN" w:bidi="ar"/>
              </w:rPr>
              <w:t>c mã ngu</w:t>
            </w:r>
            <w:r w:rsidRPr="00935F1C">
              <w:rPr>
                <w:rFonts w:eastAsia="SimSun"/>
                <w:sz w:val="24"/>
                <w:szCs w:val="24"/>
                <w:lang w:eastAsia="zh-CN" w:bidi="ar"/>
              </w:rPr>
              <w:t>ồ</w:t>
            </w:r>
            <w:r w:rsidRPr="00935F1C">
              <w:rPr>
                <w:rFonts w:eastAsia="SimSun"/>
                <w:sz w:val="24"/>
                <w:szCs w:val="24"/>
                <w:lang w:eastAsia="zh-CN" w:bidi="ar"/>
              </w:rPr>
              <w:t>n t</w:t>
            </w:r>
            <w:r w:rsidRPr="00935F1C">
              <w:rPr>
                <w:rFonts w:eastAsia="SimSun"/>
                <w:sz w:val="24"/>
                <w:szCs w:val="24"/>
                <w:lang w:eastAsia="zh-CN" w:bidi="ar"/>
              </w:rPr>
              <w:t>ố</w:t>
            </w:r>
            <w:r w:rsidRPr="00935F1C">
              <w:rPr>
                <w:rFonts w:eastAsia="SimSun"/>
                <w:sz w:val="24"/>
                <w:szCs w:val="24"/>
                <w:lang w:eastAsia="zh-CN" w:bidi="ar"/>
              </w:rPr>
              <w:t>t hơn monolithic</w:t>
            </w:r>
          </w:p>
          <w:p w:rsidR="007E09D4" w:rsidRPr="00935F1C" w:rsidRDefault="00C36EC9">
            <w:pPr>
              <w:widowControl/>
              <w:autoSpaceDE/>
              <w:autoSpaceDN/>
              <w:spacing w:line="360" w:lineRule="auto"/>
              <w:ind w:leftChars="100" w:left="220" w:rightChars="240" w:right="528"/>
              <w:jc w:val="left"/>
              <w:rPr>
                <w:rFonts w:eastAsia="SimSun"/>
                <w:sz w:val="24"/>
                <w:szCs w:val="24"/>
                <w:lang w:eastAsia="zh-CN" w:bidi="ar"/>
              </w:rPr>
            </w:pPr>
            <w:r w:rsidRPr="00935F1C">
              <w:rPr>
                <w:rFonts w:eastAsia="SimSun"/>
                <w:sz w:val="24"/>
                <w:szCs w:val="24"/>
                <w:lang w:eastAsia="zh-CN" w:bidi="ar"/>
              </w:rPr>
              <w:t>- D</w:t>
            </w:r>
            <w:r w:rsidRPr="00935F1C">
              <w:rPr>
                <w:rFonts w:eastAsia="SimSun"/>
                <w:sz w:val="24"/>
                <w:szCs w:val="24"/>
                <w:lang w:eastAsia="zh-CN" w:bidi="ar"/>
              </w:rPr>
              <w:t>ễ</w:t>
            </w:r>
            <w:r w:rsidRPr="00935F1C">
              <w:rPr>
                <w:rFonts w:eastAsia="SimSun"/>
                <w:sz w:val="24"/>
                <w:szCs w:val="24"/>
                <w:lang w:eastAsia="zh-CN" w:bidi="ar"/>
              </w:rPr>
              <w:t xml:space="preserve"> b</w:t>
            </w:r>
            <w:r w:rsidRPr="00935F1C">
              <w:rPr>
                <w:rFonts w:eastAsia="SimSun"/>
                <w:sz w:val="24"/>
                <w:szCs w:val="24"/>
                <w:lang w:eastAsia="zh-CN" w:bidi="ar"/>
              </w:rPr>
              <w:t>ả</w:t>
            </w:r>
            <w:r w:rsidRPr="00935F1C">
              <w:rPr>
                <w:rFonts w:eastAsia="SimSun"/>
                <w:sz w:val="24"/>
                <w:szCs w:val="24"/>
                <w:lang w:eastAsia="zh-CN" w:bidi="ar"/>
              </w:rPr>
              <w:t>o trì hơn</w:t>
            </w:r>
          </w:p>
          <w:p w:rsidR="007E09D4" w:rsidRPr="00935F1C" w:rsidRDefault="00C36EC9">
            <w:pPr>
              <w:widowControl/>
              <w:autoSpaceDE/>
              <w:autoSpaceDN/>
              <w:spacing w:line="360" w:lineRule="auto"/>
              <w:ind w:leftChars="100" w:left="220" w:rightChars="240" w:right="528"/>
              <w:jc w:val="left"/>
              <w:rPr>
                <w:sz w:val="24"/>
              </w:rPr>
            </w:pPr>
            <w:r w:rsidRPr="00935F1C">
              <w:rPr>
                <w:rFonts w:eastAsia="SimSun"/>
                <w:sz w:val="24"/>
                <w:szCs w:val="24"/>
                <w:lang w:eastAsia="zh-CN" w:bidi="ar"/>
              </w:rPr>
              <w:t>- Ít ph</w:t>
            </w:r>
            <w:r w:rsidRPr="00935F1C">
              <w:rPr>
                <w:rFonts w:eastAsia="SimSun"/>
                <w:sz w:val="24"/>
                <w:szCs w:val="24"/>
                <w:lang w:eastAsia="zh-CN" w:bidi="ar"/>
              </w:rPr>
              <w:t>ứ</w:t>
            </w:r>
            <w:r w:rsidRPr="00935F1C">
              <w:rPr>
                <w:rFonts w:eastAsia="SimSun"/>
                <w:sz w:val="24"/>
                <w:szCs w:val="24"/>
                <w:lang w:eastAsia="zh-CN" w:bidi="ar"/>
              </w:rPr>
              <w:t>c t</w:t>
            </w:r>
            <w:r w:rsidRPr="00935F1C">
              <w:rPr>
                <w:rFonts w:eastAsia="SimSun"/>
                <w:sz w:val="24"/>
                <w:szCs w:val="24"/>
                <w:lang w:eastAsia="zh-CN" w:bidi="ar"/>
              </w:rPr>
              <w:t>ạ</w:t>
            </w:r>
            <w:r w:rsidRPr="00935F1C">
              <w:rPr>
                <w:rFonts w:eastAsia="SimSun"/>
                <w:sz w:val="24"/>
                <w:szCs w:val="24"/>
                <w:lang w:eastAsia="zh-CN" w:bidi="ar"/>
              </w:rPr>
              <w:t>p hơn microservices</w:t>
            </w:r>
          </w:p>
        </w:tc>
        <w:tc>
          <w:tcPr>
            <w:tcW w:w="3341" w:type="dxa"/>
            <w:vAlign w:val="center"/>
          </w:tcPr>
          <w:p w:rsidR="007E09D4" w:rsidRPr="00935F1C" w:rsidRDefault="00C36EC9">
            <w:pPr>
              <w:widowControl/>
              <w:autoSpaceDE/>
              <w:autoSpaceDN/>
              <w:spacing w:line="360" w:lineRule="auto"/>
              <w:ind w:leftChars="100" w:left="220" w:rightChars="240" w:right="528"/>
              <w:jc w:val="left"/>
              <w:rPr>
                <w:rFonts w:eastAsia="SimSun"/>
                <w:sz w:val="24"/>
                <w:szCs w:val="24"/>
                <w:lang w:eastAsia="zh-CN" w:bidi="ar"/>
              </w:rPr>
            </w:pPr>
            <w:r w:rsidRPr="00935F1C">
              <w:rPr>
                <w:rFonts w:eastAsia="SimSun"/>
                <w:sz w:val="24"/>
                <w:szCs w:val="24"/>
                <w:lang w:eastAsia="zh-CN" w:bidi="ar"/>
              </w:rPr>
              <w:t>- Chưa m</w:t>
            </w:r>
            <w:r w:rsidRPr="00935F1C">
              <w:rPr>
                <w:rFonts w:eastAsia="SimSun"/>
                <w:sz w:val="24"/>
                <w:szCs w:val="24"/>
                <w:lang w:eastAsia="zh-CN" w:bidi="ar"/>
              </w:rPr>
              <w:t>ở</w:t>
            </w:r>
            <w:r w:rsidRPr="00935F1C">
              <w:rPr>
                <w:rFonts w:eastAsia="SimSun"/>
                <w:sz w:val="24"/>
                <w:szCs w:val="24"/>
                <w:lang w:eastAsia="zh-CN" w:bidi="ar"/>
              </w:rPr>
              <w:t xml:space="preserve"> r</w:t>
            </w:r>
            <w:r w:rsidRPr="00935F1C">
              <w:rPr>
                <w:rFonts w:eastAsia="SimSun"/>
                <w:sz w:val="24"/>
                <w:szCs w:val="24"/>
                <w:lang w:eastAsia="zh-CN" w:bidi="ar"/>
              </w:rPr>
              <w:t>ộ</w:t>
            </w:r>
            <w:r w:rsidRPr="00935F1C">
              <w:rPr>
                <w:rFonts w:eastAsia="SimSun"/>
                <w:sz w:val="24"/>
                <w:szCs w:val="24"/>
                <w:lang w:eastAsia="zh-CN" w:bidi="ar"/>
              </w:rPr>
              <w:t>ng đ</w:t>
            </w:r>
            <w:r w:rsidRPr="00935F1C">
              <w:rPr>
                <w:rFonts w:eastAsia="SimSun"/>
                <w:sz w:val="24"/>
                <w:szCs w:val="24"/>
                <w:lang w:eastAsia="zh-CN" w:bidi="ar"/>
              </w:rPr>
              <w:t>ộ</w:t>
            </w:r>
            <w:r w:rsidRPr="00935F1C">
              <w:rPr>
                <w:rFonts w:eastAsia="SimSun"/>
                <w:sz w:val="24"/>
                <w:szCs w:val="24"/>
                <w:lang w:eastAsia="zh-CN" w:bidi="ar"/>
              </w:rPr>
              <w:t>c l</w:t>
            </w:r>
            <w:r w:rsidRPr="00935F1C">
              <w:rPr>
                <w:rFonts w:eastAsia="SimSun"/>
                <w:sz w:val="24"/>
                <w:szCs w:val="24"/>
                <w:lang w:eastAsia="zh-CN" w:bidi="ar"/>
              </w:rPr>
              <w:t>ậ</w:t>
            </w:r>
            <w:r w:rsidRPr="00935F1C">
              <w:rPr>
                <w:rFonts w:eastAsia="SimSun"/>
                <w:sz w:val="24"/>
                <w:szCs w:val="24"/>
                <w:lang w:eastAsia="zh-CN" w:bidi="ar"/>
              </w:rPr>
              <w:t>p hoàn toàn</w:t>
            </w:r>
          </w:p>
          <w:p w:rsidR="007E09D4" w:rsidRPr="00935F1C" w:rsidRDefault="00C36EC9">
            <w:pPr>
              <w:widowControl/>
              <w:autoSpaceDE/>
              <w:autoSpaceDN/>
              <w:spacing w:line="360" w:lineRule="auto"/>
              <w:ind w:leftChars="100" w:left="220" w:rightChars="240" w:right="528"/>
              <w:jc w:val="left"/>
              <w:rPr>
                <w:sz w:val="24"/>
              </w:rPr>
            </w:pPr>
            <w:r w:rsidRPr="00935F1C">
              <w:rPr>
                <w:rFonts w:eastAsia="SimSun"/>
                <w:sz w:val="24"/>
                <w:szCs w:val="24"/>
                <w:lang w:eastAsia="zh-CN" w:bidi="ar"/>
              </w:rPr>
              <w:t>- V</w:t>
            </w:r>
            <w:r w:rsidRPr="00935F1C">
              <w:rPr>
                <w:rFonts w:eastAsia="SimSun"/>
                <w:sz w:val="24"/>
                <w:szCs w:val="24"/>
                <w:lang w:eastAsia="zh-CN" w:bidi="ar"/>
              </w:rPr>
              <w:t>ẫ</w:t>
            </w:r>
            <w:r w:rsidRPr="00935F1C">
              <w:rPr>
                <w:rFonts w:eastAsia="SimSun"/>
                <w:sz w:val="24"/>
                <w:szCs w:val="24"/>
                <w:lang w:eastAsia="zh-CN" w:bidi="ar"/>
              </w:rPr>
              <w:t>n ph</w:t>
            </w:r>
            <w:r w:rsidRPr="00935F1C">
              <w:rPr>
                <w:rFonts w:eastAsia="SimSun"/>
                <w:sz w:val="24"/>
                <w:szCs w:val="24"/>
                <w:lang w:eastAsia="zh-CN" w:bidi="ar"/>
              </w:rPr>
              <w:t>ụ</w:t>
            </w:r>
            <w:r w:rsidRPr="00935F1C">
              <w:rPr>
                <w:rFonts w:eastAsia="SimSun"/>
                <w:sz w:val="24"/>
                <w:szCs w:val="24"/>
                <w:lang w:eastAsia="zh-CN" w:bidi="ar"/>
              </w:rPr>
              <w:t xml:space="preserve"> thu</w:t>
            </w:r>
            <w:r w:rsidRPr="00935F1C">
              <w:rPr>
                <w:rFonts w:eastAsia="SimSun"/>
                <w:sz w:val="24"/>
                <w:szCs w:val="24"/>
                <w:lang w:eastAsia="zh-CN" w:bidi="ar"/>
              </w:rPr>
              <w:t>ộ</w:t>
            </w:r>
            <w:r w:rsidRPr="00935F1C">
              <w:rPr>
                <w:rFonts w:eastAsia="SimSun"/>
                <w:sz w:val="24"/>
                <w:szCs w:val="24"/>
                <w:lang w:eastAsia="zh-CN" w:bidi="ar"/>
              </w:rPr>
              <w:t>c vào m</w:t>
            </w:r>
            <w:r w:rsidRPr="00935F1C">
              <w:rPr>
                <w:rFonts w:eastAsia="SimSun"/>
                <w:sz w:val="24"/>
                <w:szCs w:val="24"/>
                <w:lang w:eastAsia="zh-CN" w:bidi="ar"/>
              </w:rPr>
              <w:t>ộ</w:t>
            </w:r>
            <w:r w:rsidRPr="00935F1C">
              <w:rPr>
                <w:rFonts w:eastAsia="SimSun"/>
                <w:sz w:val="24"/>
                <w:szCs w:val="24"/>
                <w:lang w:eastAsia="zh-CN" w:bidi="ar"/>
              </w:rPr>
              <w:t>t kh</w:t>
            </w:r>
            <w:r w:rsidRPr="00935F1C">
              <w:rPr>
                <w:rFonts w:eastAsia="SimSun"/>
                <w:sz w:val="24"/>
                <w:szCs w:val="24"/>
                <w:lang w:eastAsia="zh-CN" w:bidi="ar"/>
              </w:rPr>
              <w:t>ố</w:t>
            </w:r>
            <w:r w:rsidRPr="00935F1C">
              <w:rPr>
                <w:rFonts w:eastAsia="SimSun"/>
                <w:sz w:val="24"/>
                <w:szCs w:val="24"/>
                <w:lang w:eastAsia="zh-CN" w:bidi="ar"/>
              </w:rPr>
              <w:t>i tri</w:t>
            </w:r>
            <w:r w:rsidRPr="00935F1C">
              <w:rPr>
                <w:rFonts w:eastAsia="SimSun"/>
                <w:sz w:val="24"/>
                <w:szCs w:val="24"/>
                <w:lang w:eastAsia="zh-CN" w:bidi="ar"/>
              </w:rPr>
              <w:t>ể</w:t>
            </w:r>
            <w:r w:rsidRPr="00935F1C">
              <w:rPr>
                <w:rFonts w:eastAsia="SimSun"/>
                <w:sz w:val="24"/>
                <w:szCs w:val="24"/>
                <w:lang w:eastAsia="zh-CN" w:bidi="ar"/>
              </w:rPr>
              <w:t>n khai</w:t>
            </w:r>
          </w:p>
        </w:tc>
      </w:tr>
      <w:tr w:rsidR="007E09D4" w:rsidRPr="00935F1C">
        <w:tc>
          <w:tcPr>
            <w:tcW w:w="2390" w:type="dxa"/>
            <w:vAlign w:val="center"/>
          </w:tcPr>
          <w:p w:rsidR="007E09D4" w:rsidRPr="00935F1C" w:rsidRDefault="00C36EC9">
            <w:pPr>
              <w:widowControl/>
              <w:autoSpaceDE/>
              <w:autoSpaceDN/>
              <w:spacing w:line="360" w:lineRule="auto"/>
              <w:ind w:leftChars="100" w:left="220" w:rightChars="240" w:right="528"/>
              <w:jc w:val="left"/>
              <w:rPr>
                <w:sz w:val="24"/>
              </w:rPr>
            </w:pPr>
            <w:r w:rsidRPr="00935F1C">
              <w:rPr>
                <w:rStyle w:val="Strong"/>
                <w:rFonts w:eastAsia="SimSun"/>
                <w:sz w:val="24"/>
                <w:szCs w:val="24"/>
                <w:lang w:val="en-US" w:eastAsia="zh-CN" w:bidi="ar"/>
              </w:rPr>
              <w:t xml:space="preserve">Microservices </w:t>
            </w:r>
            <w:r w:rsidRPr="00935F1C">
              <w:rPr>
                <w:rStyle w:val="Strong"/>
                <w:rFonts w:eastAsia="SimSun"/>
                <w:sz w:val="24"/>
                <w:szCs w:val="24"/>
                <w:lang w:val="en-US" w:eastAsia="zh-CN" w:bidi="ar"/>
              </w:rPr>
              <w:lastRenderedPageBreak/>
              <w:t>Architecture</w:t>
            </w:r>
          </w:p>
        </w:tc>
        <w:tc>
          <w:tcPr>
            <w:tcW w:w="3921" w:type="dxa"/>
            <w:vAlign w:val="center"/>
          </w:tcPr>
          <w:p w:rsidR="007E09D4" w:rsidRPr="00935F1C" w:rsidRDefault="00C36EC9">
            <w:pPr>
              <w:widowControl/>
              <w:autoSpaceDE/>
              <w:autoSpaceDN/>
              <w:spacing w:line="360" w:lineRule="auto"/>
              <w:ind w:leftChars="100" w:left="220" w:rightChars="240" w:right="528"/>
              <w:jc w:val="left"/>
              <w:rPr>
                <w:rFonts w:eastAsia="SimSun"/>
                <w:sz w:val="24"/>
                <w:szCs w:val="24"/>
                <w:lang w:eastAsia="zh-CN" w:bidi="ar"/>
              </w:rPr>
            </w:pPr>
            <w:r w:rsidRPr="00935F1C">
              <w:rPr>
                <w:rFonts w:eastAsia="SimSun"/>
                <w:sz w:val="24"/>
                <w:szCs w:val="24"/>
                <w:lang w:eastAsia="zh-CN" w:bidi="ar"/>
              </w:rPr>
              <w:lastRenderedPageBreak/>
              <w:t>- M</w:t>
            </w:r>
            <w:r w:rsidRPr="00935F1C">
              <w:rPr>
                <w:rFonts w:eastAsia="SimSun"/>
                <w:sz w:val="24"/>
                <w:szCs w:val="24"/>
                <w:lang w:eastAsia="zh-CN" w:bidi="ar"/>
              </w:rPr>
              <w:t>ở</w:t>
            </w:r>
            <w:r w:rsidRPr="00935F1C">
              <w:rPr>
                <w:rFonts w:eastAsia="SimSun"/>
                <w:sz w:val="24"/>
                <w:szCs w:val="24"/>
                <w:lang w:eastAsia="zh-CN" w:bidi="ar"/>
              </w:rPr>
              <w:t xml:space="preserve"> r</w:t>
            </w:r>
            <w:r w:rsidRPr="00935F1C">
              <w:rPr>
                <w:rFonts w:eastAsia="SimSun"/>
                <w:sz w:val="24"/>
                <w:szCs w:val="24"/>
                <w:lang w:eastAsia="zh-CN" w:bidi="ar"/>
              </w:rPr>
              <w:t>ộ</w:t>
            </w:r>
            <w:r w:rsidRPr="00935F1C">
              <w:rPr>
                <w:rFonts w:eastAsia="SimSun"/>
                <w:sz w:val="24"/>
                <w:szCs w:val="24"/>
                <w:lang w:eastAsia="zh-CN" w:bidi="ar"/>
              </w:rPr>
              <w:t>ng linh ho</w:t>
            </w:r>
            <w:r w:rsidRPr="00935F1C">
              <w:rPr>
                <w:rFonts w:eastAsia="SimSun"/>
                <w:sz w:val="24"/>
                <w:szCs w:val="24"/>
                <w:lang w:eastAsia="zh-CN" w:bidi="ar"/>
              </w:rPr>
              <w:t>ạ</w:t>
            </w:r>
            <w:r w:rsidRPr="00935F1C">
              <w:rPr>
                <w:rFonts w:eastAsia="SimSun"/>
                <w:sz w:val="24"/>
                <w:szCs w:val="24"/>
                <w:lang w:eastAsia="zh-CN" w:bidi="ar"/>
              </w:rPr>
              <w:t>t</w:t>
            </w:r>
          </w:p>
          <w:p w:rsidR="007E09D4" w:rsidRPr="00935F1C" w:rsidRDefault="00C36EC9">
            <w:pPr>
              <w:widowControl/>
              <w:autoSpaceDE/>
              <w:autoSpaceDN/>
              <w:spacing w:line="360" w:lineRule="auto"/>
              <w:ind w:leftChars="100" w:left="220" w:rightChars="240" w:right="528"/>
              <w:jc w:val="left"/>
              <w:rPr>
                <w:rFonts w:eastAsia="SimSun"/>
                <w:sz w:val="24"/>
                <w:szCs w:val="24"/>
                <w:lang w:eastAsia="zh-CN" w:bidi="ar"/>
              </w:rPr>
            </w:pPr>
            <w:r w:rsidRPr="00935F1C">
              <w:rPr>
                <w:rFonts w:eastAsia="SimSun"/>
                <w:sz w:val="24"/>
                <w:szCs w:val="24"/>
                <w:lang w:eastAsia="zh-CN" w:bidi="ar"/>
              </w:rPr>
              <w:lastRenderedPageBreak/>
              <w:t>- Tri</w:t>
            </w:r>
            <w:r w:rsidRPr="00935F1C">
              <w:rPr>
                <w:rFonts w:eastAsia="SimSun"/>
                <w:sz w:val="24"/>
                <w:szCs w:val="24"/>
                <w:lang w:eastAsia="zh-CN" w:bidi="ar"/>
              </w:rPr>
              <w:t>ể</w:t>
            </w:r>
            <w:r w:rsidRPr="00935F1C">
              <w:rPr>
                <w:rFonts w:eastAsia="SimSun"/>
                <w:sz w:val="24"/>
                <w:szCs w:val="24"/>
                <w:lang w:eastAsia="zh-CN" w:bidi="ar"/>
              </w:rPr>
              <w:t>n khai đ</w:t>
            </w:r>
            <w:r w:rsidRPr="00935F1C">
              <w:rPr>
                <w:rFonts w:eastAsia="SimSun"/>
                <w:sz w:val="24"/>
                <w:szCs w:val="24"/>
                <w:lang w:eastAsia="zh-CN" w:bidi="ar"/>
              </w:rPr>
              <w:t>ộ</w:t>
            </w:r>
            <w:r w:rsidRPr="00935F1C">
              <w:rPr>
                <w:rFonts w:eastAsia="SimSun"/>
                <w:sz w:val="24"/>
                <w:szCs w:val="24"/>
                <w:lang w:eastAsia="zh-CN" w:bidi="ar"/>
              </w:rPr>
              <w:t>c</w:t>
            </w:r>
            <w:r w:rsidRPr="00935F1C">
              <w:rPr>
                <w:rFonts w:eastAsia="SimSun"/>
                <w:sz w:val="24"/>
                <w:szCs w:val="24"/>
                <w:lang w:eastAsia="zh-CN" w:bidi="ar"/>
              </w:rPr>
              <w:t xml:space="preserve"> l</w:t>
            </w:r>
            <w:r w:rsidRPr="00935F1C">
              <w:rPr>
                <w:rFonts w:eastAsia="SimSun"/>
                <w:sz w:val="24"/>
                <w:szCs w:val="24"/>
                <w:lang w:eastAsia="zh-CN" w:bidi="ar"/>
              </w:rPr>
              <w:t>ậ</w:t>
            </w:r>
            <w:r w:rsidRPr="00935F1C">
              <w:rPr>
                <w:rFonts w:eastAsia="SimSun"/>
                <w:sz w:val="24"/>
                <w:szCs w:val="24"/>
                <w:lang w:eastAsia="zh-CN" w:bidi="ar"/>
              </w:rPr>
              <w:t>p t</w:t>
            </w:r>
            <w:r w:rsidRPr="00935F1C">
              <w:rPr>
                <w:rFonts w:eastAsia="SimSun"/>
                <w:sz w:val="24"/>
                <w:szCs w:val="24"/>
                <w:lang w:eastAsia="zh-CN" w:bidi="ar"/>
              </w:rPr>
              <w:t>ừ</w:t>
            </w:r>
            <w:r w:rsidRPr="00935F1C">
              <w:rPr>
                <w:rFonts w:eastAsia="SimSun"/>
                <w:sz w:val="24"/>
                <w:szCs w:val="24"/>
                <w:lang w:eastAsia="zh-CN" w:bidi="ar"/>
              </w:rPr>
              <w:t>ng d</w:t>
            </w:r>
            <w:r w:rsidRPr="00935F1C">
              <w:rPr>
                <w:rFonts w:eastAsia="SimSun"/>
                <w:sz w:val="24"/>
                <w:szCs w:val="24"/>
                <w:lang w:eastAsia="zh-CN" w:bidi="ar"/>
              </w:rPr>
              <w:t>ị</w:t>
            </w:r>
            <w:r w:rsidRPr="00935F1C">
              <w:rPr>
                <w:rFonts w:eastAsia="SimSun"/>
                <w:sz w:val="24"/>
                <w:szCs w:val="24"/>
                <w:lang w:eastAsia="zh-CN" w:bidi="ar"/>
              </w:rPr>
              <w:t>ch v</w:t>
            </w:r>
            <w:r w:rsidRPr="00935F1C">
              <w:rPr>
                <w:rFonts w:eastAsia="SimSun"/>
                <w:sz w:val="24"/>
                <w:szCs w:val="24"/>
                <w:lang w:eastAsia="zh-CN" w:bidi="ar"/>
              </w:rPr>
              <w:t>ụ</w:t>
            </w:r>
          </w:p>
          <w:p w:rsidR="007E09D4" w:rsidRPr="00935F1C" w:rsidRDefault="00C36EC9">
            <w:pPr>
              <w:widowControl/>
              <w:autoSpaceDE/>
              <w:autoSpaceDN/>
              <w:spacing w:line="360" w:lineRule="auto"/>
              <w:ind w:leftChars="100" w:left="220" w:rightChars="240" w:right="528"/>
              <w:jc w:val="left"/>
              <w:rPr>
                <w:sz w:val="24"/>
              </w:rPr>
            </w:pPr>
            <w:r w:rsidRPr="00935F1C">
              <w:rPr>
                <w:rFonts w:eastAsia="SimSun"/>
                <w:sz w:val="24"/>
                <w:szCs w:val="24"/>
                <w:lang w:eastAsia="zh-CN" w:bidi="ar"/>
              </w:rPr>
              <w:t>- Kh</w:t>
            </w:r>
            <w:r w:rsidRPr="00935F1C">
              <w:rPr>
                <w:rFonts w:eastAsia="SimSun"/>
                <w:sz w:val="24"/>
                <w:szCs w:val="24"/>
                <w:lang w:eastAsia="zh-CN" w:bidi="ar"/>
              </w:rPr>
              <w:t>ả</w:t>
            </w:r>
            <w:r w:rsidRPr="00935F1C">
              <w:rPr>
                <w:rFonts w:eastAsia="SimSun"/>
                <w:sz w:val="24"/>
                <w:szCs w:val="24"/>
                <w:lang w:eastAsia="zh-CN" w:bidi="ar"/>
              </w:rPr>
              <w:t xml:space="preserve"> năng ch</w:t>
            </w:r>
            <w:r w:rsidRPr="00935F1C">
              <w:rPr>
                <w:rFonts w:eastAsia="SimSun"/>
                <w:sz w:val="24"/>
                <w:szCs w:val="24"/>
                <w:lang w:eastAsia="zh-CN" w:bidi="ar"/>
              </w:rPr>
              <w:t>ị</w:t>
            </w:r>
            <w:r w:rsidRPr="00935F1C">
              <w:rPr>
                <w:rFonts w:eastAsia="SimSun"/>
                <w:sz w:val="24"/>
                <w:szCs w:val="24"/>
                <w:lang w:eastAsia="zh-CN" w:bidi="ar"/>
              </w:rPr>
              <w:t>u l</w:t>
            </w:r>
            <w:r w:rsidRPr="00935F1C">
              <w:rPr>
                <w:rFonts w:eastAsia="SimSun"/>
                <w:sz w:val="24"/>
                <w:szCs w:val="24"/>
                <w:lang w:eastAsia="zh-CN" w:bidi="ar"/>
              </w:rPr>
              <w:t>ỗ</w:t>
            </w:r>
            <w:r w:rsidRPr="00935F1C">
              <w:rPr>
                <w:rFonts w:eastAsia="SimSun"/>
                <w:sz w:val="24"/>
                <w:szCs w:val="24"/>
                <w:lang w:eastAsia="zh-CN" w:bidi="ar"/>
              </w:rPr>
              <w:t>i t</w:t>
            </w:r>
            <w:r w:rsidRPr="00935F1C">
              <w:rPr>
                <w:rFonts w:eastAsia="SimSun"/>
                <w:sz w:val="24"/>
                <w:szCs w:val="24"/>
                <w:lang w:eastAsia="zh-CN" w:bidi="ar"/>
              </w:rPr>
              <w:t>ố</w:t>
            </w:r>
            <w:r w:rsidRPr="00935F1C">
              <w:rPr>
                <w:rFonts w:eastAsia="SimSun"/>
                <w:sz w:val="24"/>
                <w:szCs w:val="24"/>
                <w:lang w:eastAsia="zh-CN" w:bidi="ar"/>
              </w:rPr>
              <w:t>t</w:t>
            </w:r>
          </w:p>
        </w:tc>
        <w:tc>
          <w:tcPr>
            <w:tcW w:w="3341" w:type="dxa"/>
            <w:vAlign w:val="center"/>
          </w:tcPr>
          <w:p w:rsidR="007E09D4" w:rsidRPr="00935F1C" w:rsidRDefault="00C36EC9">
            <w:pPr>
              <w:widowControl/>
              <w:autoSpaceDE/>
              <w:autoSpaceDN/>
              <w:spacing w:line="360" w:lineRule="auto"/>
              <w:ind w:leftChars="100" w:left="220" w:rightChars="240" w:right="528"/>
              <w:jc w:val="left"/>
              <w:rPr>
                <w:rFonts w:eastAsia="SimSun"/>
                <w:sz w:val="24"/>
                <w:szCs w:val="24"/>
                <w:lang w:eastAsia="zh-CN" w:bidi="ar"/>
              </w:rPr>
            </w:pPr>
            <w:r w:rsidRPr="00935F1C">
              <w:rPr>
                <w:rFonts w:eastAsia="SimSun"/>
                <w:sz w:val="24"/>
                <w:szCs w:val="24"/>
                <w:lang w:eastAsia="zh-CN" w:bidi="ar"/>
              </w:rPr>
              <w:lastRenderedPageBreak/>
              <w:t>- Ph</w:t>
            </w:r>
            <w:r w:rsidRPr="00935F1C">
              <w:rPr>
                <w:rFonts w:eastAsia="SimSun"/>
                <w:sz w:val="24"/>
                <w:szCs w:val="24"/>
                <w:lang w:eastAsia="zh-CN" w:bidi="ar"/>
              </w:rPr>
              <w:t>ứ</w:t>
            </w:r>
            <w:r w:rsidRPr="00935F1C">
              <w:rPr>
                <w:rFonts w:eastAsia="SimSun"/>
                <w:sz w:val="24"/>
                <w:szCs w:val="24"/>
                <w:lang w:eastAsia="zh-CN" w:bidi="ar"/>
              </w:rPr>
              <w:t>c t</w:t>
            </w:r>
            <w:r w:rsidRPr="00935F1C">
              <w:rPr>
                <w:rFonts w:eastAsia="SimSun"/>
                <w:sz w:val="24"/>
                <w:szCs w:val="24"/>
                <w:lang w:eastAsia="zh-CN" w:bidi="ar"/>
              </w:rPr>
              <w:t>ạ</w:t>
            </w:r>
            <w:r w:rsidRPr="00935F1C">
              <w:rPr>
                <w:rFonts w:eastAsia="SimSun"/>
                <w:sz w:val="24"/>
                <w:szCs w:val="24"/>
                <w:lang w:eastAsia="zh-CN" w:bidi="ar"/>
              </w:rPr>
              <w:t>p trong qu</w:t>
            </w:r>
            <w:r w:rsidRPr="00935F1C">
              <w:rPr>
                <w:rFonts w:eastAsia="SimSun"/>
                <w:sz w:val="24"/>
                <w:szCs w:val="24"/>
                <w:lang w:eastAsia="zh-CN" w:bidi="ar"/>
              </w:rPr>
              <w:t>ả</w:t>
            </w:r>
            <w:r w:rsidRPr="00935F1C">
              <w:rPr>
                <w:rFonts w:eastAsia="SimSun"/>
                <w:sz w:val="24"/>
                <w:szCs w:val="24"/>
                <w:lang w:eastAsia="zh-CN" w:bidi="ar"/>
              </w:rPr>
              <w:t>n lý</w:t>
            </w:r>
          </w:p>
          <w:p w:rsidR="007E09D4" w:rsidRPr="00935F1C" w:rsidRDefault="00C36EC9">
            <w:pPr>
              <w:widowControl/>
              <w:autoSpaceDE/>
              <w:autoSpaceDN/>
              <w:spacing w:line="360" w:lineRule="auto"/>
              <w:ind w:leftChars="100" w:left="220" w:rightChars="240" w:right="528"/>
              <w:jc w:val="left"/>
              <w:rPr>
                <w:rFonts w:eastAsia="SimSun"/>
                <w:sz w:val="24"/>
                <w:szCs w:val="24"/>
                <w:lang w:eastAsia="zh-CN" w:bidi="ar"/>
              </w:rPr>
            </w:pPr>
            <w:r w:rsidRPr="00935F1C">
              <w:rPr>
                <w:rFonts w:eastAsia="SimSun"/>
                <w:sz w:val="24"/>
                <w:szCs w:val="24"/>
                <w:lang w:eastAsia="zh-CN" w:bidi="ar"/>
              </w:rPr>
              <w:lastRenderedPageBreak/>
              <w:t>- Khó tri</w:t>
            </w:r>
            <w:r w:rsidRPr="00935F1C">
              <w:rPr>
                <w:rFonts w:eastAsia="SimSun"/>
                <w:sz w:val="24"/>
                <w:szCs w:val="24"/>
                <w:lang w:eastAsia="zh-CN" w:bidi="ar"/>
              </w:rPr>
              <w:t>ể</w:t>
            </w:r>
            <w:r w:rsidRPr="00935F1C">
              <w:rPr>
                <w:rFonts w:eastAsia="SimSun"/>
                <w:sz w:val="24"/>
                <w:szCs w:val="24"/>
                <w:lang w:eastAsia="zh-CN" w:bidi="ar"/>
              </w:rPr>
              <w:t>n khai và giám sát</w:t>
            </w:r>
          </w:p>
          <w:p w:rsidR="007E09D4" w:rsidRPr="00935F1C" w:rsidRDefault="00C36EC9">
            <w:pPr>
              <w:widowControl/>
              <w:autoSpaceDE/>
              <w:autoSpaceDN/>
              <w:spacing w:line="360" w:lineRule="auto"/>
              <w:ind w:leftChars="100" w:left="220" w:rightChars="240" w:right="528"/>
              <w:jc w:val="left"/>
              <w:rPr>
                <w:sz w:val="24"/>
              </w:rPr>
            </w:pPr>
            <w:r w:rsidRPr="00935F1C">
              <w:rPr>
                <w:rFonts w:eastAsia="SimSun"/>
                <w:sz w:val="24"/>
                <w:szCs w:val="24"/>
                <w:lang w:val="en-US" w:eastAsia="zh-CN" w:bidi="ar"/>
              </w:rPr>
              <w:t>- T</w:t>
            </w:r>
            <w:r w:rsidRPr="00935F1C">
              <w:rPr>
                <w:rFonts w:eastAsia="SimSun"/>
                <w:sz w:val="24"/>
                <w:szCs w:val="24"/>
                <w:lang w:val="en-US" w:eastAsia="zh-CN" w:bidi="ar"/>
              </w:rPr>
              <w:t>ố</w:t>
            </w:r>
            <w:r w:rsidRPr="00935F1C">
              <w:rPr>
                <w:rFonts w:eastAsia="SimSun"/>
                <w:sz w:val="24"/>
                <w:szCs w:val="24"/>
                <w:lang w:val="en-US" w:eastAsia="zh-CN" w:bidi="ar"/>
              </w:rPr>
              <w:t>n tài nguyên hơn</w:t>
            </w:r>
          </w:p>
        </w:tc>
      </w:tr>
    </w:tbl>
    <w:p w:rsidR="007E09D4" w:rsidRPr="00935F1C" w:rsidRDefault="007E09D4">
      <w:pPr>
        <w:pStyle w:val="ListParagraph"/>
        <w:tabs>
          <w:tab w:val="left" w:pos="440"/>
        </w:tabs>
        <w:ind w:leftChars="100" w:left="220" w:rightChars="240" w:right="528" w:firstLine="0"/>
        <w:rPr>
          <w:sz w:val="24"/>
        </w:rPr>
      </w:pPr>
    </w:p>
    <w:p w:rsidR="007E09D4" w:rsidRPr="00935F1C" w:rsidRDefault="00C36EC9">
      <w:pPr>
        <w:pStyle w:val="ListParagraph"/>
        <w:numPr>
          <w:ilvl w:val="0"/>
          <w:numId w:val="5"/>
        </w:numPr>
        <w:tabs>
          <w:tab w:val="left" w:pos="440"/>
        </w:tabs>
        <w:spacing w:line="271" w:lineRule="auto"/>
        <w:ind w:leftChars="100" w:left="220" w:rightChars="240" w:right="528" w:firstLine="0"/>
        <w:rPr>
          <w:b/>
          <w:bCs/>
          <w:sz w:val="24"/>
        </w:rPr>
      </w:pPr>
      <w:r w:rsidRPr="00935F1C">
        <w:rPr>
          <w:b/>
          <w:bCs/>
          <w:sz w:val="24"/>
        </w:rPr>
        <w:t>Nguyên tắc KISS, YAGNI, và Separation of Concerns (SoC) có vai trò gì trong thiết kế hệ thống</w:t>
      </w:r>
      <w:r w:rsidRPr="00935F1C">
        <w:rPr>
          <w:b/>
          <w:bCs/>
          <w:spacing w:val="40"/>
          <w:sz w:val="24"/>
        </w:rPr>
        <w:t xml:space="preserve"> </w:t>
      </w:r>
      <w:r w:rsidRPr="00935F1C">
        <w:rPr>
          <w:b/>
          <w:bCs/>
          <w:sz w:val="24"/>
        </w:rPr>
        <w:t>phần mềm?</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Trong thiết kế hệ thống phần mềm,</w:t>
      </w:r>
      <w:r w:rsidRPr="00935F1C">
        <w:rPr>
          <w:sz w:val="24"/>
        </w:rPr>
        <w:t xml:space="preserve"> các nguyên tắc KISS, YAGNI và Separation of Concerns (SoC) đóng vai trò quan trọng trong việc xây dựng hệ thống đơn giản, dễ bảo trì và dễ mở rộng.</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 xml:space="preserve">KISS (Keep It Simple, Stupid) nhấn mạnh việc thiết kế hệ thống càng đơn giản càng tốt. Nguyên tắc này giúp </w:t>
      </w:r>
      <w:r w:rsidRPr="00935F1C">
        <w:rPr>
          <w:sz w:val="24"/>
        </w:rPr>
        <w:t>giảm độ phức tạp của mã nguồn, giúp lập trình viên dễ hiểu, dễ sửa lỗi và giảm rủi ro phát sinh trong quá trình phát triển.</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YAGNI (You Aren’t Gonna Need It) khuyến khích không phát triển những chức năng chưa thật sự cần thiết ở thời điểm hiện tại. Điều này</w:t>
      </w:r>
      <w:r w:rsidRPr="00935F1C">
        <w:rPr>
          <w:sz w:val="24"/>
        </w:rPr>
        <w:t xml:space="preserve"> giúp tiết kiệm thời gian, chi phí phát triển và tránh tình trạng hệ thống trở nên cồng kềnh do dư thừa chức năng.</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Separation of Concerns (SoC) là nguyên tắc phân tách hệ thống thành các thành phần, mỗi thành phần chỉ đảm nhận một trách nhiệm cụ thể. Nhờ đ</w:t>
      </w:r>
      <w:r w:rsidRPr="00935F1C">
        <w:rPr>
          <w:sz w:val="24"/>
        </w:rPr>
        <w:t>ó, hệ thống trở nên rõ ràng, dễ mở rộng, dễ kiểm thử và dễ bảo trì khi có thay đổi.</w:t>
      </w:r>
    </w:p>
    <w:p w:rsidR="007E09D4" w:rsidRPr="00935F1C" w:rsidRDefault="00C36EC9">
      <w:pPr>
        <w:pStyle w:val="ListParagraph"/>
        <w:numPr>
          <w:ilvl w:val="0"/>
          <w:numId w:val="5"/>
        </w:numPr>
        <w:tabs>
          <w:tab w:val="left" w:pos="440"/>
        </w:tabs>
        <w:spacing w:before="0" w:line="274" w:lineRule="exact"/>
        <w:ind w:leftChars="100" w:left="220" w:rightChars="240" w:right="528" w:firstLine="0"/>
        <w:rPr>
          <w:b/>
          <w:bCs/>
          <w:sz w:val="24"/>
        </w:rPr>
      </w:pPr>
      <w:r w:rsidRPr="00935F1C">
        <w:rPr>
          <w:b/>
          <w:bCs/>
          <w:sz w:val="24"/>
        </w:rPr>
        <w:t>Khi</w:t>
      </w:r>
      <w:r w:rsidRPr="00935F1C">
        <w:rPr>
          <w:b/>
          <w:bCs/>
          <w:spacing w:val="-3"/>
          <w:sz w:val="24"/>
        </w:rPr>
        <w:t xml:space="preserve"> </w:t>
      </w:r>
      <w:r w:rsidRPr="00935F1C">
        <w:rPr>
          <w:b/>
          <w:bCs/>
          <w:sz w:val="24"/>
        </w:rPr>
        <w:t>nào</w:t>
      </w:r>
      <w:r w:rsidRPr="00935F1C">
        <w:rPr>
          <w:b/>
          <w:bCs/>
          <w:spacing w:val="-1"/>
          <w:sz w:val="24"/>
        </w:rPr>
        <w:t xml:space="preserve"> </w:t>
      </w:r>
      <w:r w:rsidRPr="00935F1C">
        <w:rPr>
          <w:b/>
          <w:bCs/>
          <w:sz w:val="24"/>
        </w:rPr>
        <w:t>nên chọn</w:t>
      </w:r>
      <w:r w:rsidRPr="00935F1C">
        <w:rPr>
          <w:b/>
          <w:bCs/>
          <w:spacing w:val="-1"/>
          <w:sz w:val="24"/>
        </w:rPr>
        <w:t xml:space="preserve"> </w:t>
      </w:r>
      <w:r w:rsidRPr="00935F1C">
        <w:rPr>
          <w:b/>
          <w:bCs/>
          <w:sz w:val="24"/>
        </w:rPr>
        <w:t>kiến</w:t>
      </w:r>
      <w:r w:rsidRPr="00935F1C">
        <w:rPr>
          <w:b/>
          <w:bCs/>
          <w:spacing w:val="-1"/>
          <w:sz w:val="24"/>
        </w:rPr>
        <w:t xml:space="preserve"> </w:t>
      </w:r>
      <w:r w:rsidRPr="00935F1C">
        <w:rPr>
          <w:b/>
          <w:bCs/>
          <w:sz w:val="24"/>
        </w:rPr>
        <w:t>trúc</w:t>
      </w:r>
      <w:r w:rsidRPr="00935F1C">
        <w:rPr>
          <w:b/>
          <w:bCs/>
          <w:spacing w:val="-1"/>
          <w:sz w:val="24"/>
        </w:rPr>
        <w:t xml:space="preserve"> </w:t>
      </w:r>
      <w:r w:rsidRPr="00935F1C">
        <w:rPr>
          <w:b/>
          <w:bCs/>
          <w:sz w:val="24"/>
        </w:rPr>
        <w:t>monolithic</w:t>
      </w:r>
      <w:r w:rsidRPr="00935F1C">
        <w:rPr>
          <w:b/>
          <w:bCs/>
          <w:spacing w:val="-2"/>
          <w:sz w:val="24"/>
        </w:rPr>
        <w:t xml:space="preserve"> </w:t>
      </w:r>
      <w:r w:rsidRPr="00935F1C">
        <w:rPr>
          <w:b/>
          <w:bCs/>
          <w:sz w:val="24"/>
        </w:rPr>
        <w:t>và</w:t>
      </w:r>
      <w:r w:rsidRPr="00935F1C">
        <w:rPr>
          <w:b/>
          <w:bCs/>
          <w:spacing w:val="-1"/>
          <w:sz w:val="24"/>
        </w:rPr>
        <w:t xml:space="preserve"> </w:t>
      </w:r>
      <w:r w:rsidRPr="00935F1C">
        <w:rPr>
          <w:b/>
          <w:bCs/>
          <w:sz w:val="24"/>
        </w:rPr>
        <w:t>khi</w:t>
      </w:r>
      <w:r w:rsidRPr="00935F1C">
        <w:rPr>
          <w:b/>
          <w:bCs/>
          <w:spacing w:val="-1"/>
          <w:sz w:val="24"/>
        </w:rPr>
        <w:t xml:space="preserve"> </w:t>
      </w:r>
      <w:r w:rsidRPr="00935F1C">
        <w:rPr>
          <w:b/>
          <w:bCs/>
          <w:sz w:val="24"/>
        </w:rPr>
        <w:t>nào</w:t>
      </w:r>
      <w:r w:rsidRPr="00935F1C">
        <w:rPr>
          <w:b/>
          <w:bCs/>
          <w:spacing w:val="-1"/>
          <w:sz w:val="24"/>
        </w:rPr>
        <w:t xml:space="preserve"> </w:t>
      </w:r>
      <w:r w:rsidRPr="00935F1C">
        <w:rPr>
          <w:b/>
          <w:bCs/>
          <w:sz w:val="24"/>
        </w:rPr>
        <w:t>nên chuyển</w:t>
      </w:r>
      <w:r w:rsidRPr="00935F1C">
        <w:rPr>
          <w:b/>
          <w:bCs/>
          <w:spacing w:val="-1"/>
          <w:sz w:val="24"/>
        </w:rPr>
        <w:t xml:space="preserve"> </w:t>
      </w:r>
      <w:r w:rsidRPr="00935F1C">
        <w:rPr>
          <w:b/>
          <w:bCs/>
          <w:sz w:val="24"/>
        </w:rPr>
        <w:t xml:space="preserve">sang </w:t>
      </w:r>
      <w:r w:rsidRPr="00935F1C">
        <w:rPr>
          <w:b/>
          <w:bCs/>
          <w:spacing w:val="-2"/>
          <w:sz w:val="24"/>
        </w:rPr>
        <w:t>microservices?</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 xml:space="preserve">Kiến trúc monolithic nên được lựa chọn khi hệ thống có quy mô nhỏ hoặc trung bình, số lượng </w:t>
      </w:r>
      <w:r w:rsidRPr="00935F1C">
        <w:rPr>
          <w:sz w:val="24"/>
        </w:rPr>
        <w:t>người dùng không lớn và yêu cầu chức năng đơn giản. Kiến trúc này phù hợp với nhóm phát triển nhỏ vì dễ xây dựng, dễ triển khai và chi phí vận hành thấp.</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Kiến trúc microservices phù hợp khi hệ thống phát triển lớn, có nhiều chức năng phức tạp và cần mở rộn</w:t>
      </w:r>
      <w:r w:rsidRPr="00935F1C">
        <w:rPr>
          <w:sz w:val="24"/>
        </w:rPr>
        <w:t>g linh hoạt. Kiến trúc này cho phép các dịch vụ hoạt động độc lập, hỗ trợ nhiều nhóm phát triển song song và tăng khả năng chịu lỗi cho hệ thống.</w:t>
      </w:r>
    </w:p>
    <w:p w:rsidR="007E09D4" w:rsidRPr="00935F1C" w:rsidRDefault="00C36EC9">
      <w:pPr>
        <w:pStyle w:val="Heading1"/>
        <w:spacing w:before="36"/>
        <w:ind w:leftChars="100" w:left="220" w:rightChars="240" w:right="528"/>
      </w:pPr>
      <w:r w:rsidRPr="00935F1C">
        <w:t>Thiết</w:t>
      </w:r>
      <w:r w:rsidRPr="00935F1C">
        <w:rPr>
          <w:spacing w:val="-2"/>
        </w:rPr>
        <w:t xml:space="preserve"> </w:t>
      </w:r>
      <w:r w:rsidRPr="00935F1C">
        <w:t>kế</w:t>
      </w:r>
      <w:r w:rsidRPr="00935F1C">
        <w:rPr>
          <w:spacing w:val="-2"/>
        </w:rPr>
        <w:t xml:space="preserve"> </w:t>
      </w:r>
      <w:r w:rsidRPr="00935F1C">
        <w:t>và</w:t>
      </w:r>
      <w:r w:rsidRPr="00935F1C">
        <w:rPr>
          <w:spacing w:val="-1"/>
        </w:rPr>
        <w:t xml:space="preserve"> </w:t>
      </w:r>
      <w:r w:rsidRPr="00935F1C">
        <w:t>triển</w:t>
      </w:r>
      <w:r w:rsidRPr="00935F1C">
        <w:rPr>
          <w:spacing w:val="-1"/>
        </w:rPr>
        <w:t xml:space="preserve"> </w:t>
      </w:r>
      <w:r w:rsidRPr="00935F1C">
        <w:t>khai</w:t>
      </w:r>
      <w:r w:rsidRPr="00935F1C">
        <w:rPr>
          <w:spacing w:val="-2"/>
        </w:rPr>
        <w:t xml:space="preserve"> microservices</w:t>
      </w:r>
    </w:p>
    <w:p w:rsidR="007E09D4" w:rsidRPr="00935F1C" w:rsidRDefault="00C36EC9">
      <w:pPr>
        <w:pStyle w:val="ListParagraph"/>
        <w:numPr>
          <w:ilvl w:val="0"/>
          <w:numId w:val="5"/>
        </w:numPr>
        <w:tabs>
          <w:tab w:val="left" w:pos="440"/>
        </w:tabs>
        <w:ind w:leftChars="100" w:left="220" w:rightChars="240" w:right="528" w:firstLine="0"/>
        <w:rPr>
          <w:b/>
          <w:bCs/>
          <w:sz w:val="24"/>
        </w:rPr>
      </w:pPr>
      <w:r w:rsidRPr="00935F1C">
        <w:rPr>
          <w:b/>
          <w:bCs/>
          <w:sz w:val="24"/>
        </w:rPr>
        <w:t>Mô</w:t>
      </w:r>
      <w:r w:rsidRPr="00935F1C">
        <w:rPr>
          <w:b/>
          <w:bCs/>
          <w:spacing w:val="-3"/>
          <w:sz w:val="24"/>
        </w:rPr>
        <w:t xml:space="preserve"> </w:t>
      </w:r>
      <w:r w:rsidRPr="00935F1C">
        <w:rPr>
          <w:b/>
          <w:bCs/>
          <w:sz w:val="24"/>
        </w:rPr>
        <w:t>hình</w:t>
      </w:r>
      <w:r w:rsidRPr="00935F1C">
        <w:rPr>
          <w:b/>
          <w:bCs/>
          <w:spacing w:val="-1"/>
          <w:sz w:val="24"/>
        </w:rPr>
        <w:t xml:space="preserve"> </w:t>
      </w:r>
      <w:r w:rsidRPr="00935F1C">
        <w:rPr>
          <w:b/>
          <w:bCs/>
          <w:sz w:val="24"/>
        </w:rPr>
        <w:t>Database-per-Service</w:t>
      </w:r>
      <w:r w:rsidRPr="00935F1C">
        <w:rPr>
          <w:b/>
          <w:bCs/>
          <w:spacing w:val="-2"/>
          <w:sz w:val="24"/>
        </w:rPr>
        <w:t xml:space="preserve"> </w:t>
      </w:r>
      <w:r w:rsidRPr="00935F1C">
        <w:rPr>
          <w:b/>
          <w:bCs/>
          <w:sz w:val="24"/>
        </w:rPr>
        <w:t>Pattern là</w:t>
      </w:r>
      <w:r w:rsidRPr="00935F1C">
        <w:rPr>
          <w:b/>
          <w:bCs/>
          <w:spacing w:val="-2"/>
          <w:sz w:val="24"/>
        </w:rPr>
        <w:t xml:space="preserve"> </w:t>
      </w:r>
      <w:r w:rsidRPr="00935F1C">
        <w:rPr>
          <w:b/>
          <w:bCs/>
          <w:sz w:val="24"/>
        </w:rPr>
        <w:t>gì?</w:t>
      </w:r>
      <w:r w:rsidRPr="00935F1C">
        <w:rPr>
          <w:b/>
          <w:bCs/>
          <w:spacing w:val="-2"/>
          <w:sz w:val="24"/>
        </w:rPr>
        <w:t xml:space="preserve"> </w:t>
      </w:r>
      <w:r w:rsidRPr="00935F1C">
        <w:rPr>
          <w:b/>
          <w:bCs/>
          <w:sz w:val="24"/>
        </w:rPr>
        <w:t>Ưu và</w:t>
      </w:r>
      <w:r w:rsidRPr="00935F1C">
        <w:rPr>
          <w:b/>
          <w:bCs/>
          <w:spacing w:val="-2"/>
          <w:sz w:val="24"/>
        </w:rPr>
        <w:t xml:space="preserve"> </w:t>
      </w:r>
      <w:r w:rsidRPr="00935F1C">
        <w:rPr>
          <w:b/>
          <w:bCs/>
          <w:sz w:val="24"/>
        </w:rPr>
        <w:t>nhược</w:t>
      </w:r>
      <w:r w:rsidRPr="00935F1C">
        <w:rPr>
          <w:b/>
          <w:bCs/>
          <w:spacing w:val="-2"/>
          <w:sz w:val="24"/>
        </w:rPr>
        <w:t xml:space="preserve"> </w:t>
      </w:r>
      <w:r w:rsidRPr="00935F1C">
        <w:rPr>
          <w:b/>
          <w:bCs/>
          <w:sz w:val="24"/>
        </w:rPr>
        <w:t>điểm của</w:t>
      </w:r>
      <w:r w:rsidRPr="00935F1C">
        <w:rPr>
          <w:b/>
          <w:bCs/>
          <w:spacing w:val="-2"/>
          <w:sz w:val="24"/>
        </w:rPr>
        <w:t xml:space="preserve"> </w:t>
      </w:r>
      <w:r w:rsidRPr="00935F1C">
        <w:rPr>
          <w:b/>
          <w:bCs/>
          <w:sz w:val="24"/>
        </w:rPr>
        <w:t>nó</w:t>
      </w:r>
      <w:r w:rsidRPr="00935F1C">
        <w:rPr>
          <w:b/>
          <w:bCs/>
          <w:spacing w:val="-1"/>
          <w:sz w:val="24"/>
        </w:rPr>
        <w:t xml:space="preserve"> </w:t>
      </w:r>
      <w:r w:rsidRPr="00935F1C">
        <w:rPr>
          <w:b/>
          <w:bCs/>
          <w:sz w:val="24"/>
        </w:rPr>
        <w:t>trong</w:t>
      </w:r>
      <w:r w:rsidRPr="00935F1C">
        <w:rPr>
          <w:b/>
          <w:bCs/>
          <w:sz w:val="24"/>
        </w:rPr>
        <w:t xml:space="preserve"> </w:t>
      </w:r>
      <w:r w:rsidRPr="00935F1C">
        <w:rPr>
          <w:b/>
          <w:bCs/>
          <w:spacing w:val="-2"/>
          <w:sz w:val="24"/>
        </w:rPr>
        <w:t>microservices?</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Database-per-Service Pattern là mô hình trong đó mỗi microservice sở hữu một cơ sở dữ liệu riêng, không chia sẻ trực tiếp với các dịch vụ khác. Mô hình này giúp các dịch vụ hoạt động độc lập và tránh phụ thuộc lẫn nhau.</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 xml:space="preserve">Ưu điểm của mô hình </w:t>
      </w:r>
      <w:r w:rsidRPr="00935F1C">
        <w:rPr>
          <w:sz w:val="24"/>
        </w:rPr>
        <w:t>là tăng tính độc lập, dễ mở rộng và cách ly lỗi tốt. Tuy nhiên, nhược điểm là khó đảm bảo tính nhất quán dữ liệu và phức tạp khi thực hiện truy vấn hoặc giao dịch liên quan đến nhiều dịch vụ.</w:t>
      </w:r>
    </w:p>
    <w:p w:rsidR="007E09D4" w:rsidRPr="00935F1C" w:rsidRDefault="00C36EC9">
      <w:pPr>
        <w:pStyle w:val="ListParagraph"/>
        <w:numPr>
          <w:ilvl w:val="0"/>
          <w:numId w:val="5"/>
        </w:numPr>
        <w:tabs>
          <w:tab w:val="left" w:pos="440"/>
        </w:tabs>
        <w:ind w:leftChars="100" w:left="220" w:rightChars="240" w:right="528" w:firstLine="0"/>
        <w:rPr>
          <w:b/>
          <w:bCs/>
          <w:sz w:val="24"/>
        </w:rPr>
      </w:pPr>
      <w:r w:rsidRPr="00935F1C">
        <w:rPr>
          <w:b/>
          <w:bCs/>
          <w:sz w:val="24"/>
        </w:rPr>
        <w:t>Các</w:t>
      </w:r>
      <w:r w:rsidRPr="00935F1C">
        <w:rPr>
          <w:b/>
          <w:bCs/>
          <w:spacing w:val="-2"/>
          <w:sz w:val="24"/>
        </w:rPr>
        <w:t xml:space="preserve"> </w:t>
      </w:r>
      <w:r w:rsidRPr="00935F1C">
        <w:rPr>
          <w:b/>
          <w:bCs/>
          <w:sz w:val="24"/>
        </w:rPr>
        <w:t>cách</w:t>
      </w:r>
      <w:r w:rsidRPr="00935F1C">
        <w:rPr>
          <w:b/>
          <w:bCs/>
          <w:spacing w:val="-1"/>
          <w:sz w:val="24"/>
        </w:rPr>
        <w:t xml:space="preserve"> </w:t>
      </w:r>
      <w:r w:rsidRPr="00935F1C">
        <w:rPr>
          <w:b/>
          <w:bCs/>
          <w:sz w:val="24"/>
        </w:rPr>
        <w:t>tiếp</w:t>
      </w:r>
      <w:r w:rsidRPr="00935F1C">
        <w:rPr>
          <w:b/>
          <w:bCs/>
          <w:spacing w:val="-1"/>
          <w:sz w:val="24"/>
        </w:rPr>
        <w:t xml:space="preserve"> </w:t>
      </w:r>
      <w:r w:rsidRPr="00935F1C">
        <w:rPr>
          <w:b/>
          <w:bCs/>
          <w:sz w:val="24"/>
        </w:rPr>
        <w:t>cận</w:t>
      </w:r>
      <w:r w:rsidRPr="00935F1C">
        <w:rPr>
          <w:b/>
          <w:bCs/>
          <w:spacing w:val="-1"/>
          <w:sz w:val="24"/>
        </w:rPr>
        <w:t xml:space="preserve"> </w:t>
      </w:r>
      <w:r w:rsidRPr="00935F1C">
        <w:rPr>
          <w:b/>
          <w:bCs/>
          <w:sz w:val="24"/>
        </w:rPr>
        <w:t>phân</w:t>
      </w:r>
      <w:r w:rsidRPr="00935F1C">
        <w:rPr>
          <w:b/>
          <w:bCs/>
          <w:spacing w:val="1"/>
          <w:sz w:val="24"/>
        </w:rPr>
        <w:t xml:space="preserve"> </w:t>
      </w:r>
      <w:r w:rsidRPr="00935F1C">
        <w:rPr>
          <w:b/>
          <w:bCs/>
          <w:sz w:val="24"/>
        </w:rPr>
        <w:t>mảnh</w:t>
      </w:r>
      <w:r w:rsidRPr="00935F1C">
        <w:rPr>
          <w:b/>
          <w:bCs/>
          <w:spacing w:val="-1"/>
          <w:sz w:val="24"/>
        </w:rPr>
        <w:t xml:space="preserve"> </w:t>
      </w:r>
      <w:r w:rsidRPr="00935F1C">
        <w:rPr>
          <w:b/>
          <w:bCs/>
          <w:sz w:val="24"/>
        </w:rPr>
        <w:t>dữ</w:t>
      </w:r>
      <w:r w:rsidRPr="00935F1C">
        <w:rPr>
          <w:b/>
          <w:bCs/>
          <w:spacing w:val="-1"/>
          <w:sz w:val="24"/>
        </w:rPr>
        <w:t xml:space="preserve"> </w:t>
      </w:r>
      <w:r w:rsidRPr="00935F1C">
        <w:rPr>
          <w:b/>
          <w:bCs/>
          <w:sz w:val="24"/>
        </w:rPr>
        <w:t>liệu</w:t>
      </w:r>
      <w:r w:rsidRPr="00935F1C">
        <w:rPr>
          <w:b/>
          <w:bCs/>
          <w:spacing w:val="-1"/>
          <w:sz w:val="24"/>
        </w:rPr>
        <w:t xml:space="preserve"> </w:t>
      </w:r>
      <w:r w:rsidRPr="00935F1C">
        <w:rPr>
          <w:b/>
          <w:bCs/>
          <w:sz w:val="24"/>
        </w:rPr>
        <w:t>(Data</w:t>
      </w:r>
      <w:r w:rsidRPr="00935F1C">
        <w:rPr>
          <w:b/>
          <w:bCs/>
          <w:spacing w:val="-2"/>
          <w:sz w:val="24"/>
        </w:rPr>
        <w:t xml:space="preserve"> </w:t>
      </w:r>
      <w:r w:rsidRPr="00935F1C">
        <w:rPr>
          <w:b/>
          <w:bCs/>
          <w:sz w:val="24"/>
        </w:rPr>
        <w:t>Partitioning)</w:t>
      </w:r>
      <w:r w:rsidRPr="00935F1C">
        <w:rPr>
          <w:b/>
          <w:bCs/>
          <w:spacing w:val="-2"/>
          <w:sz w:val="24"/>
        </w:rPr>
        <w:t xml:space="preserve"> </w:t>
      </w:r>
      <w:r w:rsidRPr="00935F1C">
        <w:rPr>
          <w:b/>
          <w:bCs/>
          <w:sz w:val="24"/>
        </w:rPr>
        <w:t>gồm</w:t>
      </w:r>
      <w:r w:rsidRPr="00935F1C">
        <w:rPr>
          <w:b/>
          <w:bCs/>
          <w:spacing w:val="-1"/>
          <w:sz w:val="24"/>
        </w:rPr>
        <w:t xml:space="preserve"> </w:t>
      </w:r>
      <w:r w:rsidRPr="00935F1C">
        <w:rPr>
          <w:b/>
          <w:bCs/>
          <w:sz w:val="24"/>
        </w:rPr>
        <w:t>những</w:t>
      </w:r>
      <w:r w:rsidRPr="00935F1C">
        <w:rPr>
          <w:b/>
          <w:bCs/>
          <w:spacing w:val="-1"/>
          <w:sz w:val="24"/>
        </w:rPr>
        <w:t xml:space="preserve"> </w:t>
      </w:r>
      <w:r w:rsidRPr="00935F1C">
        <w:rPr>
          <w:b/>
          <w:bCs/>
          <w:sz w:val="24"/>
        </w:rPr>
        <w:t xml:space="preserve">loại </w:t>
      </w:r>
      <w:r w:rsidRPr="00935F1C">
        <w:rPr>
          <w:b/>
          <w:bCs/>
          <w:spacing w:val="-4"/>
          <w:sz w:val="24"/>
        </w:rPr>
        <w:t>nào?</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lastRenderedPageBreak/>
        <w:t>Phân mảnh dữ liệu là kỹ thuật chia nhỏ dữ liệu nhằm tăng hiệu năng và khả năng mở rộng của hệ thống. Các cách tiếp cận phổ biến gồm:</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Phân mảnh ngang (Horizontal Partitioning) là chia dữ liệu theo hàng, mỗi phân vùng chứa một tập bản ghi khá</w:t>
      </w:r>
      <w:r w:rsidRPr="00935F1C">
        <w:rPr>
          <w:sz w:val="24"/>
        </w:rPr>
        <w:t>c nhau.</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Phân mảnh dọc (Vertical Partitioning) là chia dữ liệu theo cột, tách các nhóm thuộc tính khác nhau.</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Phân mảnh theo chức năng (Functional Partitioning) là chia dữ liệu dựa trên từng chức năng hoặc nghiệp vụ của hệ thống.</w:t>
      </w:r>
    </w:p>
    <w:p w:rsidR="007E09D4" w:rsidRPr="00935F1C" w:rsidRDefault="00C36EC9">
      <w:pPr>
        <w:pStyle w:val="ListParagraph"/>
        <w:numPr>
          <w:ilvl w:val="0"/>
          <w:numId w:val="5"/>
        </w:numPr>
        <w:tabs>
          <w:tab w:val="left" w:pos="440"/>
        </w:tabs>
        <w:spacing w:line="271" w:lineRule="auto"/>
        <w:ind w:leftChars="100" w:left="220" w:rightChars="240" w:right="528" w:firstLine="0"/>
        <w:rPr>
          <w:b/>
          <w:bCs/>
          <w:sz w:val="24"/>
        </w:rPr>
      </w:pPr>
      <w:r w:rsidRPr="00935F1C">
        <w:rPr>
          <w:b/>
          <w:bCs/>
          <w:sz w:val="24"/>
        </w:rPr>
        <w:t>Hãy</w:t>
      </w:r>
      <w:r w:rsidRPr="00935F1C">
        <w:rPr>
          <w:b/>
          <w:bCs/>
          <w:spacing w:val="64"/>
          <w:sz w:val="24"/>
        </w:rPr>
        <w:t xml:space="preserve"> </w:t>
      </w:r>
      <w:r w:rsidRPr="00935F1C">
        <w:rPr>
          <w:b/>
          <w:bCs/>
          <w:sz w:val="24"/>
        </w:rPr>
        <w:t>giải</w:t>
      </w:r>
      <w:r w:rsidRPr="00935F1C">
        <w:rPr>
          <w:b/>
          <w:bCs/>
          <w:spacing w:val="64"/>
          <w:sz w:val="24"/>
        </w:rPr>
        <w:t xml:space="preserve"> </w:t>
      </w:r>
      <w:r w:rsidRPr="00935F1C">
        <w:rPr>
          <w:b/>
          <w:bCs/>
          <w:sz w:val="24"/>
        </w:rPr>
        <w:t>thích</w:t>
      </w:r>
      <w:r w:rsidRPr="00935F1C">
        <w:rPr>
          <w:b/>
          <w:bCs/>
          <w:spacing w:val="64"/>
          <w:sz w:val="24"/>
        </w:rPr>
        <w:t xml:space="preserve"> </w:t>
      </w:r>
      <w:r w:rsidRPr="00935F1C">
        <w:rPr>
          <w:b/>
          <w:bCs/>
          <w:sz w:val="24"/>
        </w:rPr>
        <w:t>các</w:t>
      </w:r>
      <w:r w:rsidRPr="00935F1C">
        <w:rPr>
          <w:b/>
          <w:bCs/>
          <w:spacing w:val="63"/>
          <w:sz w:val="24"/>
        </w:rPr>
        <w:t xml:space="preserve"> </w:t>
      </w:r>
      <w:r w:rsidRPr="00935F1C">
        <w:rPr>
          <w:b/>
          <w:bCs/>
          <w:sz w:val="24"/>
        </w:rPr>
        <w:t>mô</w:t>
      </w:r>
      <w:r w:rsidRPr="00935F1C">
        <w:rPr>
          <w:b/>
          <w:bCs/>
          <w:spacing w:val="64"/>
          <w:sz w:val="24"/>
        </w:rPr>
        <w:t xml:space="preserve"> </w:t>
      </w:r>
      <w:r w:rsidRPr="00935F1C">
        <w:rPr>
          <w:b/>
          <w:bCs/>
          <w:sz w:val="24"/>
        </w:rPr>
        <w:t>hình</w:t>
      </w:r>
      <w:r w:rsidRPr="00935F1C">
        <w:rPr>
          <w:b/>
          <w:bCs/>
          <w:spacing w:val="64"/>
          <w:sz w:val="24"/>
        </w:rPr>
        <w:t xml:space="preserve"> </w:t>
      </w:r>
      <w:r w:rsidRPr="00935F1C">
        <w:rPr>
          <w:b/>
          <w:bCs/>
          <w:sz w:val="24"/>
        </w:rPr>
        <w:t>g</w:t>
      </w:r>
      <w:r w:rsidRPr="00935F1C">
        <w:rPr>
          <w:b/>
          <w:bCs/>
          <w:sz w:val="24"/>
        </w:rPr>
        <w:t>iao</w:t>
      </w:r>
      <w:r w:rsidRPr="00935F1C">
        <w:rPr>
          <w:b/>
          <w:bCs/>
          <w:spacing w:val="61"/>
          <w:sz w:val="24"/>
        </w:rPr>
        <w:t xml:space="preserve"> </w:t>
      </w:r>
      <w:r w:rsidRPr="00935F1C">
        <w:rPr>
          <w:b/>
          <w:bCs/>
          <w:sz w:val="24"/>
        </w:rPr>
        <w:t>tiếp</w:t>
      </w:r>
      <w:r w:rsidRPr="00935F1C">
        <w:rPr>
          <w:b/>
          <w:bCs/>
          <w:spacing w:val="64"/>
          <w:sz w:val="24"/>
        </w:rPr>
        <w:t xml:space="preserve"> </w:t>
      </w:r>
      <w:r w:rsidRPr="00935F1C">
        <w:rPr>
          <w:b/>
          <w:bCs/>
          <w:sz w:val="24"/>
        </w:rPr>
        <w:t>giữa</w:t>
      </w:r>
      <w:r w:rsidRPr="00935F1C">
        <w:rPr>
          <w:b/>
          <w:bCs/>
          <w:spacing w:val="63"/>
          <w:sz w:val="24"/>
        </w:rPr>
        <w:t xml:space="preserve"> </w:t>
      </w:r>
      <w:r w:rsidRPr="00935F1C">
        <w:rPr>
          <w:b/>
          <w:bCs/>
          <w:sz w:val="24"/>
        </w:rPr>
        <w:t>các</w:t>
      </w:r>
      <w:r w:rsidRPr="00935F1C">
        <w:rPr>
          <w:b/>
          <w:bCs/>
          <w:spacing w:val="63"/>
          <w:sz w:val="24"/>
        </w:rPr>
        <w:t xml:space="preserve"> </w:t>
      </w:r>
      <w:r w:rsidRPr="00935F1C">
        <w:rPr>
          <w:b/>
          <w:bCs/>
          <w:sz w:val="24"/>
        </w:rPr>
        <w:t>microservices</w:t>
      </w:r>
      <w:r w:rsidRPr="00935F1C">
        <w:rPr>
          <w:b/>
          <w:bCs/>
          <w:spacing w:val="64"/>
          <w:sz w:val="24"/>
        </w:rPr>
        <w:t xml:space="preserve"> </w:t>
      </w:r>
      <w:r w:rsidRPr="00935F1C">
        <w:rPr>
          <w:b/>
          <w:bCs/>
          <w:sz w:val="24"/>
        </w:rPr>
        <w:t>như</w:t>
      </w:r>
      <w:r w:rsidRPr="00935F1C">
        <w:rPr>
          <w:b/>
          <w:bCs/>
          <w:spacing w:val="63"/>
          <w:sz w:val="24"/>
        </w:rPr>
        <w:t xml:space="preserve"> </w:t>
      </w:r>
      <w:r w:rsidRPr="00935F1C">
        <w:rPr>
          <w:b/>
          <w:bCs/>
          <w:sz w:val="24"/>
        </w:rPr>
        <w:t>RESTful</w:t>
      </w:r>
      <w:r w:rsidRPr="00935F1C">
        <w:rPr>
          <w:b/>
          <w:bCs/>
          <w:spacing w:val="64"/>
          <w:sz w:val="24"/>
        </w:rPr>
        <w:t xml:space="preserve"> </w:t>
      </w:r>
      <w:r w:rsidRPr="00935F1C">
        <w:rPr>
          <w:b/>
          <w:bCs/>
          <w:sz w:val="24"/>
        </w:rPr>
        <w:t>API,</w:t>
      </w:r>
      <w:r w:rsidRPr="00935F1C">
        <w:rPr>
          <w:b/>
          <w:bCs/>
          <w:spacing w:val="64"/>
          <w:sz w:val="24"/>
        </w:rPr>
        <w:t xml:space="preserve"> </w:t>
      </w:r>
      <w:r w:rsidRPr="00935F1C">
        <w:rPr>
          <w:b/>
          <w:bCs/>
          <w:sz w:val="24"/>
        </w:rPr>
        <w:t>gRPC,</w:t>
      </w:r>
      <w:r w:rsidRPr="00935F1C">
        <w:rPr>
          <w:b/>
          <w:bCs/>
          <w:spacing w:val="64"/>
          <w:sz w:val="24"/>
        </w:rPr>
        <w:t xml:space="preserve"> </w:t>
      </w:r>
      <w:r w:rsidRPr="00935F1C">
        <w:rPr>
          <w:b/>
          <w:bCs/>
          <w:sz w:val="24"/>
        </w:rPr>
        <w:t>và WebSocket. Ưu và nhược điểm của từng mô hình.</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 xml:space="preserve">RESTful API là mô hình giao tiếp phổ biến dựa trên giao thức HTTP, sử dụng các phương thức như GET, POST, PUT, DELETE. Mô hình này dễ triển khai, dễ </w:t>
      </w:r>
      <w:r w:rsidRPr="00935F1C">
        <w:rPr>
          <w:sz w:val="24"/>
        </w:rPr>
        <w:t>tích hợp và phù hợp với nhiều loại hệ thống. Tuy nhiên, RESTful API có hiệu năng không cao và độ trễ lớn khi sử dụng trong các hệ thống microservices quy mô lớn.</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 xml:space="preserve">gRPC là mô hình giao tiếp hiệu năng cao, sử dụng giao thức nhị phân và hỗ trợ gọi hàm từ xa </w:t>
      </w:r>
      <w:r w:rsidRPr="00935F1C">
        <w:rPr>
          <w:sz w:val="24"/>
        </w:rPr>
        <w:t>(RPC). gRPC có tốc độ nhanh, độ trễ thấp và phù hợp cho giao tiếp nội bộ giữa các microservices. Nhược điểm của gRPC là khó debug hơn và không thân thiện bằng REST trong môi trường web truyền thống.</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WebSocket là mô hình giao tiếp hai chiều, duy trì kết nối</w:t>
      </w:r>
      <w:r w:rsidRPr="00935F1C">
        <w:rPr>
          <w:sz w:val="24"/>
        </w:rPr>
        <w:t xml:space="preserve"> liên tục giữa client và server. WebSocket phù hợp cho các ứng dụng yêu cầu thời gian thực như chat, thông báo hoặc cập nhật dữ liệu liên tục. Tuy nhiên, WebSocket không phù hợp cho các tác vụ request–response thông thường và khó mở rộng hơn so với REST.</w:t>
      </w:r>
    </w:p>
    <w:p w:rsidR="007E09D4" w:rsidRPr="00935F1C" w:rsidRDefault="00C36EC9">
      <w:pPr>
        <w:pStyle w:val="Heading1"/>
        <w:ind w:leftChars="100" w:left="220" w:rightChars="240" w:right="528"/>
      </w:pPr>
      <w:r w:rsidRPr="00935F1C">
        <w:t>X</w:t>
      </w:r>
      <w:r w:rsidRPr="00935F1C">
        <w:t>ử</w:t>
      </w:r>
      <w:r w:rsidRPr="00935F1C">
        <w:rPr>
          <w:spacing w:val="-2"/>
        </w:rPr>
        <w:t xml:space="preserve"> </w:t>
      </w:r>
      <w:r w:rsidRPr="00935F1C">
        <w:t>lý dữ</w:t>
      </w:r>
      <w:r w:rsidRPr="00935F1C">
        <w:rPr>
          <w:spacing w:val="-1"/>
        </w:rPr>
        <w:t xml:space="preserve"> </w:t>
      </w:r>
      <w:r w:rsidRPr="00935F1C">
        <w:t>liệu</w:t>
      </w:r>
      <w:r w:rsidRPr="00935F1C">
        <w:rPr>
          <w:spacing w:val="-1"/>
        </w:rPr>
        <w:t xml:space="preserve"> </w:t>
      </w:r>
      <w:r w:rsidRPr="00935F1C">
        <w:t xml:space="preserve">và giao </w:t>
      </w:r>
      <w:r w:rsidRPr="00935F1C">
        <w:rPr>
          <w:spacing w:val="-4"/>
        </w:rPr>
        <w:t>dịch</w:t>
      </w:r>
    </w:p>
    <w:p w:rsidR="007E09D4" w:rsidRPr="00935F1C" w:rsidRDefault="00C36EC9">
      <w:pPr>
        <w:pStyle w:val="ListParagraph"/>
        <w:numPr>
          <w:ilvl w:val="0"/>
          <w:numId w:val="5"/>
        </w:numPr>
        <w:tabs>
          <w:tab w:val="left" w:pos="440"/>
        </w:tabs>
        <w:spacing w:before="34"/>
        <w:ind w:leftChars="100" w:left="220" w:rightChars="240" w:right="528" w:firstLine="0"/>
        <w:rPr>
          <w:b/>
          <w:bCs/>
          <w:sz w:val="24"/>
        </w:rPr>
      </w:pPr>
      <w:r w:rsidRPr="00935F1C">
        <w:rPr>
          <w:b/>
          <w:bCs/>
          <w:sz w:val="24"/>
        </w:rPr>
        <w:t>CQRS</w:t>
      </w:r>
      <w:r w:rsidRPr="00935F1C">
        <w:rPr>
          <w:b/>
          <w:bCs/>
          <w:spacing w:val="-1"/>
          <w:sz w:val="24"/>
        </w:rPr>
        <w:t xml:space="preserve"> </w:t>
      </w:r>
      <w:r w:rsidRPr="00935F1C">
        <w:rPr>
          <w:b/>
          <w:bCs/>
          <w:sz w:val="24"/>
        </w:rPr>
        <w:t>là</w:t>
      </w:r>
      <w:r w:rsidRPr="00935F1C">
        <w:rPr>
          <w:b/>
          <w:bCs/>
          <w:spacing w:val="-1"/>
          <w:sz w:val="24"/>
        </w:rPr>
        <w:t xml:space="preserve"> </w:t>
      </w:r>
      <w:r w:rsidRPr="00935F1C">
        <w:rPr>
          <w:b/>
          <w:bCs/>
          <w:sz w:val="24"/>
        </w:rPr>
        <w:t>gì?</w:t>
      </w:r>
      <w:r w:rsidRPr="00935F1C">
        <w:rPr>
          <w:b/>
          <w:bCs/>
          <w:spacing w:val="-2"/>
          <w:sz w:val="24"/>
        </w:rPr>
        <w:t xml:space="preserve"> </w:t>
      </w:r>
      <w:r w:rsidRPr="00935F1C">
        <w:rPr>
          <w:b/>
          <w:bCs/>
          <w:sz w:val="24"/>
        </w:rPr>
        <w:t>Khi nào</w:t>
      </w:r>
      <w:r w:rsidRPr="00935F1C">
        <w:rPr>
          <w:b/>
          <w:bCs/>
          <w:spacing w:val="-1"/>
          <w:sz w:val="24"/>
        </w:rPr>
        <w:t xml:space="preserve"> </w:t>
      </w:r>
      <w:r w:rsidRPr="00935F1C">
        <w:rPr>
          <w:b/>
          <w:bCs/>
          <w:sz w:val="24"/>
        </w:rPr>
        <w:t>nên áp</w:t>
      </w:r>
      <w:r w:rsidRPr="00935F1C">
        <w:rPr>
          <w:b/>
          <w:bCs/>
          <w:spacing w:val="-1"/>
          <w:sz w:val="24"/>
        </w:rPr>
        <w:t xml:space="preserve"> </w:t>
      </w:r>
      <w:r w:rsidRPr="00935F1C">
        <w:rPr>
          <w:b/>
          <w:bCs/>
          <w:sz w:val="24"/>
        </w:rPr>
        <w:t>dụng mô</w:t>
      </w:r>
      <w:r w:rsidRPr="00935F1C">
        <w:rPr>
          <w:b/>
          <w:bCs/>
          <w:spacing w:val="-1"/>
          <w:sz w:val="24"/>
        </w:rPr>
        <w:t xml:space="preserve"> </w:t>
      </w:r>
      <w:r w:rsidRPr="00935F1C">
        <w:rPr>
          <w:b/>
          <w:bCs/>
          <w:sz w:val="24"/>
        </w:rPr>
        <w:t xml:space="preserve">hình </w:t>
      </w:r>
      <w:r w:rsidRPr="00935F1C">
        <w:rPr>
          <w:b/>
          <w:bCs/>
          <w:spacing w:val="-4"/>
          <w:sz w:val="24"/>
        </w:rPr>
        <w:t>này?</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CQRS (Command Query Responsibility Segregation) là mô hình tách riêng xử lý ghi dữ liệu (Command) và xử lý truy vấn dữ liệu (Query) thành hai phần độc lập. Việc tách này giúp hệ thống t</w:t>
      </w:r>
      <w:r w:rsidRPr="00935F1C">
        <w:rPr>
          <w:sz w:val="24"/>
        </w:rPr>
        <w:t>ối ưu hiệu năng và dễ mở rộng.</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CQRS nên được áp dụng khi hệ thống có lượng truy vấn lớn, yêu cầu hiệu năng cao hoặc cần mở rộng riêng phần đọc và ghi dữ liệu.</w:t>
      </w:r>
    </w:p>
    <w:p w:rsidR="007E09D4" w:rsidRPr="00935F1C" w:rsidRDefault="00C36EC9">
      <w:pPr>
        <w:pStyle w:val="ListParagraph"/>
        <w:numPr>
          <w:ilvl w:val="0"/>
          <w:numId w:val="5"/>
        </w:numPr>
        <w:tabs>
          <w:tab w:val="left" w:pos="440"/>
        </w:tabs>
        <w:ind w:leftChars="100" w:left="220" w:rightChars="240" w:right="528" w:firstLine="0"/>
        <w:rPr>
          <w:b/>
          <w:bCs/>
          <w:sz w:val="24"/>
        </w:rPr>
      </w:pPr>
      <w:r w:rsidRPr="00935F1C">
        <w:rPr>
          <w:b/>
          <w:bCs/>
          <w:sz w:val="24"/>
        </w:rPr>
        <w:t>Hãy</w:t>
      </w:r>
      <w:r w:rsidRPr="00935F1C">
        <w:rPr>
          <w:b/>
          <w:bCs/>
          <w:spacing w:val="-1"/>
          <w:sz w:val="24"/>
        </w:rPr>
        <w:t xml:space="preserve"> </w:t>
      </w:r>
      <w:r w:rsidRPr="00935F1C">
        <w:rPr>
          <w:b/>
          <w:bCs/>
          <w:sz w:val="24"/>
        </w:rPr>
        <w:t>so</w:t>
      </w:r>
      <w:r w:rsidRPr="00935F1C">
        <w:rPr>
          <w:b/>
          <w:bCs/>
          <w:spacing w:val="-1"/>
          <w:sz w:val="24"/>
        </w:rPr>
        <w:t xml:space="preserve"> </w:t>
      </w:r>
      <w:r w:rsidRPr="00935F1C">
        <w:rPr>
          <w:b/>
          <w:bCs/>
          <w:sz w:val="24"/>
        </w:rPr>
        <w:t>sánh</w:t>
      </w:r>
      <w:r w:rsidRPr="00935F1C">
        <w:rPr>
          <w:b/>
          <w:bCs/>
          <w:spacing w:val="-1"/>
          <w:sz w:val="24"/>
        </w:rPr>
        <w:t xml:space="preserve"> </w:t>
      </w:r>
      <w:r w:rsidRPr="00935F1C">
        <w:rPr>
          <w:b/>
          <w:bCs/>
          <w:sz w:val="24"/>
        </w:rPr>
        <w:t>SAGA</w:t>
      </w:r>
      <w:r w:rsidRPr="00935F1C">
        <w:rPr>
          <w:b/>
          <w:bCs/>
          <w:spacing w:val="-2"/>
          <w:sz w:val="24"/>
        </w:rPr>
        <w:t xml:space="preserve"> </w:t>
      </w:r>
      <w:r w:rsidRPr="00935F1C">
        <w:rPr>
          <w:b/>
          <w:bCs/>
          <w:sz w:val="24"/>
        </w:rPr>
        <w:t>Pattern với</w:t>
      </w:r>
      <w:r w:rsidRPr="00935F1C">
        <w:rPr>
          <w:b/>
          <w:bCs/>
          <w:spacing w:val="-1"/>
          <w:sz w:val="24"/>
        </w:rPr>
        <w:t xml:space="preserve"> </w:t>
      </w:r>
      <w:r w:rsidRPr="00935F1C">
        <w:rPr>
          <w:b/>
          <w:bCs/>
          <w:sz w:val="24"/>
        </w:rPr>
        <w:t>các</w:t>
      </w:r>
      <w:r w:rsidRPr="00935F1C">
        <w:rPr>
          <w:b/>
          <w:bCs/>
          <w:spacing w:val="-2"/>
          <w:sz w:val="24"/>
        </w:rPr>
        <w:t xml:space="preserve"> </w:t>
      </w:r>
      <w:r w:rsidRPr="00935F1C">
        <w:rPr>
          <w:b/>
          <w:bCs/>
          <w:sz w:val="24"/>
        </w:rPr>
        <w:t>giao</w:t>
      </w:r>
      <w:r w:rsidRPr="00935F1C">
        <w:rPr>
          <w:b/>
          <w:bCs/>
          <w:spacing w:val="-1"/>
          <w:sz w:val="24"/>
        </w:rPr>
        <w:t xml:space="preserve"> </w:t>
      </w:r>
      <w:r w:rsidRPr="00935F1C">
        <w:rPr>
          <w:b/>
          <w:bCs/>
          <w:sz w:val="24"/>
        </w:rPr>
        <w:t>dịch truyền</w:t>
      </w:r>
      <w:r w:rsidRPr="00935F1C">
        <w:rPr>
          <w:b/>
          <w:bCs/>
          <w:spacing w:val="-1"/>
          <w:sz w:val="24"/>
        </w:rPr>
        <w:t xml:space="preserve"> </w:t>
      </w:r>
      <w:r w:rsidRPr="00935F1C">
        <w:rPr>
          <w:b/>
          <w:bCs/>
          <w:sz w:val="24"/>
        </w:rPr>
        <w:t>thống</w:t>
      </w:r>
      <w:r w:rsidRPr="00935F1C">
        <w:rPr>
          <w:b/>
          <w:bCs/>
          <w:spacing w:val="-1"/>
          <w:sz w:val="24"/>
        </w:rPr>
        <w:t xml:space="preserve"> </w:t>
      </w:r>
      <w:r w:rsidRPr="00935F1C">
        <w:rPr>
          <w:b/>
          <w:bCs/>
          <w:sz w:val="24"/>
        </w:rPr>
        <w:t>trong</w:t>
      </w:r>
      <w:r w:rsidRPr="00935F1C">
        <w:rPr>
          <w:b/>
          <w:bCs/>
          <w:spacing w:val="-1"/>
          <w:sz w:val="24"/>
        </w:rPr>
        <w:t xml:space="preserve"> </w:t>
      </w:r>
      <w:r w:rsidRPr="00935F1C">
        <w:rPr>
          <w:b/>
          <w:bCs/>
          <w:sz w:val="24"/>
        </w:rPr>
        <w:t>quản lý</w:t>
      </w:r>
      <w:r w:rsidRPr="00935F1C">
        <w:rPr>
          <w:b/>
          <w:bCs/>
          <w:spacing w:val="-1"/>
          <w:sz w:val="24"/>
        </w:rPr>
        <w:t xml:space="preserve"> </w:t>
      </w:r>
      <w:r w:rsidRPr="00935F1C">
        <w:rPr>
          <w:b/>
          <w:bCs/>
          <w:sz w:val="24"/>
        </w:rPr>
        <w:t>giao</w:t>
      </w:r>
      <w:r w:rsidRPr="00935F1C">
        <w:rPr>
          <w:b/>
          <w:bCs/>
          <w:spacing w:val="-1"/>
          <w:sz w:val="24"/>
        </w:rPr>
        <w:t xml:space="preserve"> </w:t>
      </w:r>
      <w:r w:rsidRPr="00935F1C">
        <w:rPr>
          <w:b/>
          <w:bCs/>
          <w:sz w:val="24"/>
        </w:rPr>
        <w:t>dịch</w:t>
      </w:r>
      <w:r w:rsidRPr="00935F1C">
        <w:rPr>
          <w:b/>
          <w:bCs/>
          <w:spacing w:val="-1"/>
          <w:sz w:val="24"/>
        </w:rPr>
        <w:t xml:space="preserve"> </w:t>
      </w:r>
      <w:r w:rsidRPr="00935F1C">
        <w:rPr>
          <w:b/>
          <w:bCs/>
          <w:sz w:val="24"/>
        </w:rPr>
        <w:t xml:space="preserve">phân </w:t>
      </w:r>
      <w:r w:rsidRPr="00935F1C">
        <w:rPr>
          <w:b/>
          <w:bCs/>
          <w:spacing w:val="-4"/>
          <w:sz w:val="24"/>
        </w:rPr>
        <w:t>tán.</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Giao dị</w:t>
      </w:r>
      <w:r w:rsidRPr="00935F1C">
        <w:rPr>
          <w:sz w:val="24"/>
        </w:rPr>
        <w:t>ch truyền thống đảm bảo tính nguyên tử (ACID) bằng cách thực hiện tất cả các bước trong một giao dịch duy nhất, nhưng không phù hợp với hệ thống phân tán như microservices.</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lastRenderedPageBreak/>
        <w:t>SAGA Pattern chia giao dịch lớn thành nhiều bước nhỏ, mỗi bước là một giao dịch cục</w:t>
      </w:r>
      <w:r w:rsidRPr="00935F1C">
        <w:rPr>
          <w:sz w:val="24"/>
        </w:rPr>
        <w:t xml:space="preserve"> bộ và có cơ chế hoàn tác khi xảy ra lỗi. Mô hình này phù hợp với microservices vì tăng khả năng mở rộng và chịu lỗi.</w:t>
      </w:r>
    </w:p>
    <w:p w:rsidR="007E09D4" w:rsidRPr="00935F1C" w:rsidRDefault="00C36EC9">
      <w:pPr>
        <w:pStyle w:val="ListParagraph"/>
        <w:numPr>
          <w:ilvl w:val="0"/>
          <w:numId w:val="5"/>
        </w:numPr>
        <w:tabs>
          <w:tab w:val="left" w:pos="440"/>
        </w:tabs>
        <w:ind w:leftChars="100" w:left="220" w:rightChars="240" w:right="528" w:firstLine="0"/>
        <w:rPr>
          <w:b/>
          <w:bCs/>
          <w:sz w:val="24"/>
        </w:rPr>
      </w:pPr>
      <w:r w:rsidRPr="00935F1C">
        <w:rPr>
          <w:b/>
          <w:bCs/>
          <w:sz w:val="24"/>
        </w:rPr>
        <w:t>Sự</w:t>
      </w:r>
      <w:r w:rsidRPr="00935F1C">
        <w:rPr>
          <w:b/>
          <w:bCs/>
          <w:spacing w:val="-3"/>
          <w:sz w:val="24"/>
        </w:rPr>
        <w:t xml:space="preserve"> </w:t>
      </w:r>
      <w:r w:rsidRPr="00935F1C">
        <w:rPr>
          <w:b/>
          <w:bCs/>
          <w:sz w:val="24"/>
        </w:rPr>
        <w:t>khác</w:t>
      </w:r>
      <w:r w:rsidRPr="00935F1C">
        <w:rPr>
          <w:b/>
          <w:bCs/>
          <w:spacing w:val="-2"/>
          <w:sz w:val="24"/>
        </w:rPr>
        <w:t xml:space="preserve"> </w:t>
      </w:r>
      <w:r w:rsidRPr="00935F1C">
        <w:rPr>
          <w:b/>
          <w:bCs/>
          <w:sz w:val="24"/>
        </w:rPr>
        <w:t>biệt</w:t>
      </w:r>
      <w:r w:rsidRPr="00935F1C">
        <w:rPr>
          <w:b/>
          <w:bCs/>
          <w:spacing w:val="-1"/>
          <w:sz w:val="24"/>
        </w:rPr>
        <w:t xml:space="preserve"> </w:t>
      </w:r>
      <w:r w:rsidRPr="00935F1C">
        <w:rPr>
          <w:b/>
          <w:bCs/>
          <w:sz w:val="24"/>
        </w:rPr>
        <w:t>giữa</w:t>
      </w:r>
      <w:r w:rsidRPr="00935F1C">
        <w:rPr>
          <w:b/>
          <w:bCs/>
          <w:spacing w:val="-3"/>
          <w:sz w:val="24"/>
        </w:rPr>
        <w:t xml:space="preserve"> </w:t>
      </w:r>
      <w:r w:rsidRPr="00935F1C">
        <w:rPr>
          <w:b/>
          <w:bCs/>
          <w:sz w:val="24"/>
        </w:rPr>
        <w:t>Event</w:t>
      </w:r>
      <w:r w:rsidRPr="00935F1C">
        <w:rPr>
          <w:b/>
          <w:bCs/>
          <w:spacing w:val="1"/>
          <w:sz w:val="24"/>
        </w:rPr>
        <w:t xml:space="preserve"> </w:t>
      </w:r>
      <w:r w:rsidRPr="00935F1C">
        <w:rPr>
          <w:b/>
          <w:bCs/>
          <w:sz w:val="24"/>
        </w:rPr>
        <w:t>Sourcing</w:t>
      </w:r>
      <w:r w:rsidRPr="00935F1C">
        <w:rPr>
          <w:b/>
          <w:bCs/>
          <w:spacing w:val="-1"/>
          <w:sz w:val="24"/>
        </w:rPr>
        <w:t xml:space="preserve"> </w:t>
      </w:r>
      <w:r w:rsidRPr="00935F1C">
        <w:rPr>
          <w:b/>
          <w:bCs/>
          <w:sz w:val="24"/>
        </w:rPr>
        <w:t>Pattern</w:t>
      </w:r>
      <w:r w:rsidRPr="00935F1C">
        <w:rPr>
          <w:b/>
          <w:bCs/>
          <w:spacing w:val="-2"/>
          <w:sz w:val="24"/>
        </w:rPr>
        <w:t xml:space="preserve"> </w:t>
      </w:r>
      <w:r w:rsidRPr="00935F1C">
        <w:rPr>
          <w:b/>
          <w:bCs/>
          <w:sz w:val="24"/>
        </w:rPr>
        <w:t>và</w:t>
      </w:r>
      <w:r w:rsidRPr="00935F1C">
        <w:rPr>
          <w:b/>
          <w:bCs/>
          <w:spacing w:val="-2"/>
          <w:sz w:val="24"/>
        </w:rPr>
        <w:t xml:space="preserve"> </w:t>
      </w:r>
      <w:r w:rsidRPr="00935F1C">
        <w:rPr>
          <w:b/>
          <w:bCs/>
          <w:sz w:val="24"/>
        </w:rPr>
        <w:t>Transactional</w:t>
      </w:r>
      <w:r w:rsidRPr="00935F1C">
        <w:rPr>
          <w:b/>
          <w:bCs/>
          <w:spacing w:val="-1"/>
          <w:sz w:val="24"/>
        </w:rPr>
        <w:t xml:space="preserve"> </w:t>
      </w:r>
      <w:r w:rsidRPr="00935F1C">
        <w:rPr>
          <w:b/>
          <w:bCs/>
          <w:sz w:val="24"/>
        </w:rPr>
        <w:t>Outbox</w:t>
      </w:r>
      <w:r w:rsidRPr="00935F1C">
        <w:rPr>
          <w:b/>
          <w:bCs/>
          <w:spacing w:val="-2"/>
          <w:sz w:val="24"/>
        </w:rPr>
        <w:t xml:space="preserve"> </w:t>
      </w:r>
      <w:r w:rsidRPr="00935F1C">
        <w:rPr>
          <w:b/>
          <w:bCs/>
          <w:sz w:val="24"/>
        </w:rPr>
        <w:t>Pattern</w:t>
      </w:r>
      <w:r w:rsidRPr="00935F1C">
        <w:rPr>
          <w:b/>
          <w:bCs/>
          <w:spacing w:val="1"/>
          <w:sz w:val="24"/>
        </w:rPr>
        <w:t xml:space="preserve"> </w:t>
      </w:r>
      <w:r w:rsidRPr="00935F1C">
        <w:rPr>
          <w:b/>
          <w:bCs/>
          <w:sz w:val="24"/>
        </w:rPr>
        <w:t>là</w:t>
      </w:r>
      <w:r w:rsidRPr="00935F1C">
        <w:rPr>
          <w:b/>
          <w:bCs/>
          <w:spacing w:val="-2"/>
          <w:sz w:val="24"/>
        </w:rPr>
        <w:t xml:space="preserve"> </w:t>
      </w:r>
      <w:r w:rsidRPr="00935F1C">
        <w:rPr>
          <w:b/>
          <w:bCs/>
          <w:spacing w:val="-5"/>
          <w:sz w:val="24"/>
        </w:rPr>
        <w:t>gì?</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 xml:space="preserve">Event Sourcing Pattern lưu trữ toàn bộ các sự kiện thay </w:t>
      </w:r>
      <w:r w:rsidRPr="00935F1C">
        <w:rPr>
          <w:sz w:val="24"/>
        </w:rPr>
        <w:t>đổi trạng thái của hệ thống thay vì chỉ lưu trạng thái cuối cùng, giúp dễ phục hồi và theo dõi lịch sử.</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Transactional Outbox Pattern đảm bảo tính nhất quán giữa dữ liệu và sự kiện bằng cách ghi chúng trong cùng một giao dịch, thường dùng để đồng bộ dữ liệu</w:t>
      </w:r>
      <w:r w:rsidRPr="00935F1C">
        <w:rPr>
          <w:sz w:val="24"/>
        </w:rPr>
        <w:t xml:space="preserve"> giữa các dịch vụ.</w:t>
      </w:r>
    </w:p>
    <w:p w:rsidR="007E09D4" w:rsidRPr="00935F1C" w:rsidRDefault="00C36EC9">
      <w:pPr>
        <w:pStyle w:val="Heading1"/>
        <w:spacing w:before="36"/>
        <w:ind w:leftChars="100" w:left="220" w:rightChars="240" w:right="528"/>
      </w:pPr>
      <w:r w:rsidRPr="00935F1C">
        <w:t>Resilience</w:t>
      </w:r>
      <w:r w:rsidRPr="00935F1C">
        <w:rPr>
          <w:spacing w:val="-2"/>
        </w:rPr>
        <w:t xml:space="preserve"> </w:t>
      </w:r>
      <w:r w:rsidRPr="00935F1C">
        <w:t>và</w:t>
      </w:r>
      <w:r w:rsidRPr="00935F1C">
        <w:rPr>
          <w:spacing w:val="-1"/>
        </w:rPr>
        <w:t xml:space="preserve"> </w:t>
      </w:r>
      <w:r w:rsidRPr="00935F1C">
        <w:t>triển</w:t>
      </w:r>
      <w:r w:rsidRPr="00935F1C">
        <w:rPr>
          <w:spacing w:val="-1"/>
        </w:rPr>
        <w:t xml:space="preserve"> </w:t>
      </w:r>
      <w:r w:rsidRPr="00935F1C">
        <w:t>khai</w:t>
      </w:r>
      <w:r w:rsidRPr="00935F1C">
        <w:rPr>
          <w:spacing w:val="-3"/>
        </w:rPr>
        <w:t xml:space="preserve"> </w:t>
      </w:r>
      <w:r w:rsidRPr="00935F1C">
        <w:t>hệ</w:t>
      </w:r>
      <w:r w:rsidRPr="00935F1C">
        <w:rPr>
          <w:spacing w:val="-1"/>
        </w:rPr>
        <w:t xml:space="preserve"> </w:t>
      </w:r>
      <w:r w:rsidRPr="00935F1C">
        <w:rPr>
          <w:spacing w:val="-2"/>
        </w:rPr>
        <w:t>thống</w:t>
      </w:r>
    </w:p>
    <w:p w:rsidR="007E09D4" w:rsidRPr="00935F1C" w:rsidRDefault="00C36EC9">
      <w:pPr>
        <w:pStyle w:val="ListParagraph"/>
        <w:numPr>
          <w:ilvl w:val="0"/>
          <w:numId w:val="5"/>
        </w:numPr>
        <w:tabs>
          <w:tab w:val="left" w:pos="440"/>
        </w:tabs>
        <w:spacing w:line="271" w:lineRule="auto"/>
        <w:ind w:leftChars="100" w:left="220" w:rightChars="240" w:right="528" w:firstLine="0"/>
        <w:rPr>
          <w:b/>
          <w:bCs/>
          <w:sz w:val="24"/>
        </w:rPr>
      </w:pPr>
      <w:r w:rsidRPr="00935F1C">
        <w:rPr>
          <w:b/>
          <w:bCs/>
          <w:sz w:val="24"/>
        </w:rPr>
        <w:t>Mô</w:t>
      </w:r>
      <w:r w:rsidRPr="00935F1C">
        <w:rPr>
          <w:b/>
          <w:bCs/>
          <w:spacing w:val="22"/>
          <w:sz w:val="24"/>
        </w:rPr>
        <w:t xml:space="preserve"> </w:t>
      </w:r>
      <w:r w:rsidRPr="00935F1C">
        <w:rPr>
          <w:b/>
          <w:bCs/>
          <w:sz w:val="24"/>
        </w:rPr>
        <w:t>hình</w:t>
      </w:r>
      <w:r w:rsidRPr="00935F1C">
        <w:rPr>
          <w:b/>
          <w:bCs/>
          <w:spacing w:val="22"/>
          <w:sz w:val="24"/>
        </w:rPr>
        <w:t xml:space="preserve"> </w:t>
      </w:r>
      <w:r w:rsidRPr="00935F1C">
        <w:rPr>
          <w:b/>
          <w:bCs/>
          <w:sz w:val="24"/>
        </w:rPr>
        <w:t>triển</w:t>
      </w:r>
      <w:r w:rsidRPr="00935F1C">
        <w:rPr>
          <w:b/>
          <w:bCs/>
          <w:spacing w:val="22"/>
          <w:sz w:val="24"/>
        </w:rPr>
        <w:t xml:space="preserve"> </w:t>
      </w:r>
      <w:r w:rsidRPr="00935F1C">
        <w:rPr>
          <w:b/>
          <w:bCs/>
          <w:sz w:val="24"/>
        </w:rPr>
        <w:t>khai</w:t>
      </w:r>
      <w:r w:rsidRPr="00935F1C">
        <w:rPr>
          <w:b/>
          <w:bCs/>
          <w:spacing w:val="22"/>
          <w:sz w:val="24"/>
        </w:rPr>
        <w:t xml:space="preserve"> </w:t>
      </w:r>
      <w:r w:rsidRPr="00935F1C">
        <w:rPr>
          <w:b/>
          <w:bCs/>
          <w:sz w:val="24"/>
        </w:rPr>
        <w:t>nào</w:t>
      </w:r>
      <w:r w:rsidRPr="00935F1C">
        <w:rPr>
          <w:b/>
          <w:bCs/>
          <w:spacing w:val="26"/>
          <w:sz w:val="24"/>
        </w:rPr>
        <w:t xml:space="preserve"> </w:t>
      </w:r>
      <w:r w:rsidRPr="00935F1C">
        <w:rPr>
          <w:b/>
          <w:bCs/>
          <w:sz w:val="24"/>
        </w:rPr>
        <w:t>được</w:t>
      </w:r>
      <w:r w:rsidRPr="00935F1C">
        <w:rPr>
          <w:b/>
          <w:bCs/>
          <w:spacing w:val="21"/>
          <w:sz w:val="24"/>
        </w:rPr>
        <w:t xml:space="preserve"> </w:t>
      </w:r>
      <w:r w:rsidRPr="00935F1C">
        <w:rPr>
          <w:b/>
          <w:bCs/>
          <w:sz w:val="24"/>
        </w:rPr>
        <w:t>sử</w:t>
      </w:r>
      <w:r w:rsidRPr="00935F1C">
        <w:rPr>
          <w:b/>
          <w:bCs/>
          <w:spacing w:val="21"/>
          <w:sz w:val="24"/>
        </w:rPr>
        <w:t xml:space="preserve"> </w:t>
      </w:r>
      <w:r w:rsidRPr="00935F1C">
        <w:rPr>
          <w:b/>
          <w:bCs/>
          <w:sz w:val="24"/>
        </w:rPr>
        <w:t>dụng</w:t>
      </w:r>
      <w:r w:rsidRPr="00935F1C">
        <w:rPr>
          <w:b/>
          <w:bCs/>
          <w:spacing w:val="22"/>
          <w:sz w:val="24"/>
        </w:rPr>
        <w:t xml:space="preserve"> </w:t>
      </w:r>
      <w:r w:rsidRPr="00935F1C">
        <w:rPr>
          <w:b/>
          <w:bCs/>
          <w:sz w:val="24"/>
        </w:rPr>
        <w:t>để</w:t>
      </w:r>
      <w:r w:rsidRPr="00935F1C">
        <w:rPr>
          <w:b/>
          <w:bCs/>
          <w:spacing w:val="21"/>
          <w:sz w:val="24"/>
        </w:rPr>
        <w:t xml:space="preserve"> </w:t>
      </w:r>
      <w:r w:rsidRPr="00935F1C">
        <w:rPr>
          <w:b/>
          <w:bCs/>
          <w:sz w:val="24"/>
        </w:rPr>
        <w:t>giảm</w:t>
      </w:r>
      <w:r w:rsidRPr="00935F1C">
        <w:rPr>
          <w:b/>
          <w:bCs/>
          <w:spacing w:val="22"/>
          <w:sz w:val="24"/>
        </w:rPr>
        <w:t xml:space="preserve"> </w:t>
      </w:r>
      <w:r w:rsidRPr="00935F1C">
        <w:rPr>
          <w:b/>
          <w:bCs/>
          <w:sz w:val="24"/>
        </w:rPr>
        <w:t>thiểu</w:t>
      </w:r>
      <w:r w:rsidRPr="00935F1C">
        <w:rPr>
          <w:b/>
          <w:bCs/>
          <w:spacing w:val="22"/>
          <w:sz w:val="24"/>
        </w:rPr>
        <w:t xml:space="preserve"> </w:t>
      </w:r>
      <w:r w:rsidRPr="00935F1C">
        <w:rPr>
          <w:b/>
          <w:bCs/>
          <w:sz w:val="24"/>
        </w:rPr>
        <w:t>thời</w:t>
      </w:r>
      <w:r w:rsidRPr="00935F1C">
        <w:rPr>
          <w:b/>
          <w:bCs/>
          <w:spacing w:val="22"/>
          <w:sz w:val="24"/>
        </w:rPr>
        <w:t xml:space="preserve"> </w:t>
      </w:r>
      <w:r w:rsidRPr="00935F1C">
        <w:rPr>
          <w:b/>
          <w:bCs/>
          <w:sz w:val="24"/>
        </w:rPr>
        <w:t>gian</w:t>
      </w:r>
      <w:r w:rsidRPr="00935F1C">
        <w:rPr>
          <w:b/>
          <w:bCs/>
          <w:spacing w:val="22"/>
          <w:sz w:val="24"/>
        </w:rPr>
        <w:t xml:space="preserve"> </w:t>
      </w:r>
      <w:r w:rsidRPr="00935F1C">
        <w:rPr>
          <w:b/>
          <w:bCs/>
          <w:sz w:val="24"/>
        </w:rPr>
        <w:t>chết</w:t>
      </w:r>
      <w:r w:rsidRPr="00935F1C">
        <w:rPr>
          <w:b/>
          <w:bCs/>
          <w:spacing w:val="22"/>
          <w:sz w:val="24"/>
        </w:rPr>
        <w:t xml:space="preserve"> </w:t>
      </w:r>
      <w:r w:rsidRPr="00935F1C">
        <w:rPr>
          <w:b/>
          <w:bCs/>
          <w:sz w:val="24"/>
        </w:rPr>
        <w:t>khi</w:t>
      </w:r>
      <w:r w:rsidRPr="00935F1C">
        <w:rPr>
          <w:b/>
          <w:bCs/>
          <w:spacing w:val="22"/>
          <w:sz w:val="24"/>
        </w:rPr>
        <w:t xml:space="preserve"> </w:t>
      </w:r>
      <w:r w:rsidRPr="00935F1C">
        <w:rPr>
          <w:b/>
          <w:bCs/>
          <w:sz w:val="24"/>
        </w:rPr>
        <w:t>triển</w:t>
      </w:r>
      <w:r w:rsidRPr="00935F1C">
        <w:rPr>
          <w:b/>
          <w:bCs/>
          <w:spacing w:val="22"/>
          <w:sz w:val="24"/>
        </w:rPr>
        <w:t xml:space="preserve"> </w:t>
      </w:r>
      <w:r w:rsidRPr="00935F1C">
        <w:rPr>
          <w:b/>
          <w:bCs/>
          <w:sz w:val="24"/>
        </w:rPr>
        <w:t>khai</w:t>
      </w:r>
      <w:r w:rsidRPr="00935F1C">
        <w:rPr>
          <w:b/>
          <w:bCs/>
          <w:spacing w:val="22"/>
          <w:sz w:val="24"/>
        </w:rPr>
        <w:t xml:space="preserve"> </w:t>
      </w:r>
      <w:r w:rsidRPr="00935F1C">
        <w:rPr>
          <w:b/>
          <w:bCs/>
          <w:sz w:val="24"/>
        </w:rPr>
        <w:t>microservices? (VD: blue-green, rolling, canary)</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Các mô hình triển khai thường được sử dụng để giảm thiểu hoặc loại bỏ thời</w:t>
      </w:r>
      <w:r w:rsidRPr="00935F1C">
        <w:rPr>
          <w:sz w:val="24"/>
        </w:rPr>
        <w:t xml:space="preserve"> gian chết khi triển khai microservices gồm Blue-Green Deployment, Rolling Deployment và Canary Deployment.</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Blue-Green Deployment triển khai phiên bản mới song song với phiên bản cũ, sau đó chuyển toàn bộ lưu lượng sang phiên bản mới, giúp hệ thống không b</w:t>
      </w:r>
      <w:r w:rsidRPr="00935F1C">
        <w:rPr>
          <w:sz w:val="24"/>
        </w:rPr>
        <w:t>ị gián đoạn.</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Rolling Deployment cập nhật từng phần của hệ thống theo từng bước, đảm bảo dịch vụ vẫn hoạt động trong quá trình triển khai.</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Canary Deployment triển khai phiên bản mới cho một nhóm người dùng nhỏ trước, nếu ổn định thì mở rộng ra toàn hệ thống</w:t>
      </w:r>
      <w:r w:rsidRPr="00935F1C">
        <w:rPr>
          <w:sz w:val="24"/>
        </w:rPr>
        <w:t>, giúp giảm rủi ro khi cập nhật.</w:t>
      </w:r>
    </w:p>
    <w:p w:rsidR="007E09D4" w:rsidRPr="00935F1C" w:rsidRDefault="00C36EC9">
      <w:pPr>
        <w:pStyle w:val="ListParagraph"/>
        <w:numPr>
          <w:ilvl w:val="0"/>
          <w:numId w:val="5"/>
        </w:numPr>
        <w:tabs>
          <w:tab w:val="left" w:pos="440"/>
        </w:tabs>
        <w:spacing w:before="0" w:line="271" w:lineRule="auto"/>
        <w:ind w:leftChars="100" w:left="220" w:rightChars="240" w:right="528" w:firstLine="0"/>
        <w:rPr>
          <w:b/>
          <w:bCs/>
          <w:sz w:val="24"/>
        </w:rPr>
      </w:pPr>
      <w:r w:rsidRPr="00935F1C">
        <w:rPr>
          <w:b/>
          <w:bCs/>
          <w:sz w:val="24"/>
        </w:rPr>
        <w:t>Các resilience patterns phổ biến trong microservices bao gồm những gì? Mỗi mô hình giải quyết</w:t>
      </w:r>
      <w:r w:rsidRPr="00935F1C">
        <w:rPr>
          <w:b/>
          <w:bCs/>
          <w:spacing w:val="80"/>
          <w:sz w:val="24"/>
        </w:rPr>
        <w:t xml:space="preserve"> </w:t>
      </w:r>
      <w:r w:rsidRPr="00935F1C">
        <w:rPr>
          <w:b/>
          <w:bCs/>
          <w:sz w:val="24"/>
        </w:rPr>
        <w:t>vấn đề gì?</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Trong kiến trúc microservices, các resilience patterns phổ biến gồm Retry, Circuit Breaker, Bulkhead và Timeout. Các m</w:t>
      </w:r>
      <w:r w:rsidRPr="00935F1C">
        <w:rPr>
          <w:sz w:val="24"/>
        </w:rPr>
        <w:t>ô hình này giúp hệ thống duy trì hoạt động ổn định khi xảy ra lỗi.</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Retry cho phép dịch vụ thử lại yêu cầu khi gặp lỗi tạm thời, giúp tăng khả năng thành công của request.</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Circuit Breaker ngắt kết nối tạm thời khi phát hiện lỗi xảy ra liên tục, ngăn lỗi lan</w:t>
      </w:r>
      <w:r w:rsidRPr="00935F1C">
        <w:rPr>
          <w:sz w:val="24"/>
        </w:rPr>
        <w:t xml:space="preserve"> sang các dịch vụ khác.</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Bulkhead phân tách tài nguyên giữa các dịch vụ hoặc thành phần, giúp lỗi ở một phần không ảnh hưởng đến toàn bộ hệ thống.</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Timeout giới hạn thời gian chờ phản hồi, tránh tình trạng treo hệ thống khi dịch vụ phía sau phản hồi chậm hoặ</w:t>
      </w:r>
      <w:r w:rsidRPr="00935F1C">
        <w:rPr>
          <w:sz w:val="24"/>
        </w:rPr>
        <w:t>c không phản hồi.</w:t>
      </w:r>
    </w:p>
    <w:p w:rsidR="007E09D4" w:rsidRPr="00935F1C" w:rsidRDefault="00C36EC9">
      <w:pPr>
        <w:pStyle w:val="ListParagraph"/>
        <w:numPr>
          <w:ilvl w:val="0"/>
          <w:numId w:val="5"/>
        </w:numPr>
        <w:tabs>
          <w:tab w:val="left" w:pos="440"/>
        </w:tabs>
        <w:spacing w:before="0"/>
        <w:ind w:leftChars="100" w:left="220" w:rightChars="240" w:right="528" w:firstLine="0"/>
        <w:rPr>
          <w:b/>
          <w:bCs/>
          <w:spacing w:val="-2"/>
        </w:rPr>
      </w:pPr>
      <w:r w:rsidRPr="00935F1C">
        <w:rPr>
          <w:b/>
          <w:bCs/>
          <w:sz w:val="24"/>
        </w:rPr>
        <w:t>Làm</w:t>
      </w:r>
      <w:r w:rsidRPr="00935F1C">
        <w:rPr>
          <w:b/>
          <w:bCs/>
          <w:spacing w:val="2"/>
          <w:sz w:val="24"/>
        </w:rPr>
        <w:t xml:space="preserve"> </w:t>
      </w:r>
      <w:r w:rsidRPr="00935F1C">
        <w:rPr>
          <w:b/>
          <w:bCs/>
          <w:sz w:val="24"/>
        </w:rPr>
        <w:t>thế</w:t>
      </w:r>
      <w:r w:rsidRPr="00935F1C">
        <w:rPr>
          <w:b/>
          <w:bCs/>
          <w:spacing w:val="2"/>
          <w:sz w:val="24"/>
        </w:rPr>
        <w:t xml:space="preserve"> </w:t>
      </w:r>
      <w:r w:rsidRPr="00935F1C">
        <w:rPr>
          <w:b/>
          <w:bCs/>
          <w:sz w:val="24"/>
        </w:rPr>
        <w:t>nào</w:t>
      </w:r>
      <w:r w:rsidRPr="00935F1C">
        <w:rPr>
          <w:b/>
          <w:bCs/>
          <w:spacing w:val="3"/>
          <w:sz w:val="24"/>
        </w:rPr>
        <w:t xml:space="preserve"> </w:t>
      </w:r>
      <w:r w:rsidRPr="00935F1C">
        <w:rPr>
          <w:b/>
          <w:bCs/>
          <w:sz w:val="24"/>
        </w:rPr>
        <w:t>để</w:t>
      </w:r>
      <w:r w:rsidRPr="00935F1C">
        <w:rPr>
          <w:b/>
          <w:bCs/>
          <w:spacing w:val="5"/>
          <w:sz w:val="24"/>
        </w:rPr>
        <w:t xml:space="preserve"> </w:t>
      </w:r>
      <w:r w:rsidRPr="00935F1C">
        <w:rPr>
          <w:b/>
          <w:bCs/>
          <w:sz w:val="24"/>
        </w:rPr>
        <w:t>giám</w:t>
      </w:r>
      <w:r w:rsidRPr="00935F1C">
        <w:rPr>
          <w:b/>
          <w:bCs/>
          <w:spacing w:val="5"/>
          <w:sz w:val="24"/>
        </w:rPr>
        <w:t xml:space="preserve"> </w:t>
      </w:r>
      <w:r w:rsidRPr="00935F1C">
        <w:rPr>
          <w:b/>
          <w:bCs/>
          <w:sz w:val="24"/>
        </w:rPr>
        <w:t>sát</w:t>
      </w:r>
      <w:r w:rsidRPr="00935F1C">
        <w:rPr>
          <w:b/>
          <w:bCs/>
          <w:spacing w:val="6"/>
          <w:sz w:val="24"/>
        </w:rPr>
        <w:t xml:space="preserve"> </w:t>
      </w:r>
      <w:r w:rsidRPr="00935F1C">
        <w:rPr>
          <w:b/>
          <w:bCs/>
          <w:sz w:val="24"/>
        </w:rPr>
        <w:t>và</w:t>
      </w:r>
      <w:r w:rsidRPr="00935F1C">
        <w:rPr>
          <w:b/>
          <w:bCs/>
          <w:spacing w:val="2"/>
          <w:sz w:val="24"/>
        </w:rPr>
        <w:t xml:space="preserve"> </w:t>
      </w:r>
      <w:r w:rsidRPr="00935F1C">
        <w:rPr>
          <w:b/>
          <w:bCs/>
          <w:sz w:val="24"/>
        </w:rPr>
        <w:t>quan</w:t>
      </w:r>
      <w:r w:rsidRPr="00935F1C">
        <w:rPr>
          <w:b/>
          <w:bCs/>
          <w:spacing w:val="3"/>
          <w:sz w:val="24"/>
        </w:rPr>
        <w:t xml:space="preserve"> </w:t>
      </w:r>
      <w:r w:rsidRPr="00935F1C">
        <w:rPr>
          <w:b/>
          <w:bCs/>
          <w:sz w:val="24"/>
        </w:rPr>
        <w:t>sát</w:t>
      </w:r>
      <w:r w:rsidRPr="00935F1C">
        <w:rPr>
          <w:b/>
          <w:bCs/>
          <w:spacing w:val="5"/>
          <w:sz w:val="24"/>
        </w:rPr>
        <w:t xml:space="preserve"> </w:t>
      </w:r>
      <w:r w:rsidRPr="00935F1C">
        <w:rPr>
          <w:b/>
          <w:bCs/>
          <w:sz w:val="24"/>
        </w:rPr>
        <w:t>microservices</w:t>
      </w:r>
      <w:r w:rsidRPr="00935F1C">
        <w:rPr>
          <w:b/>
          <w:bCs/>
          <w:spacing w:val="4"/>
          <w:sz w:val="24"/>
        </w:rPr>
        <w:t xml:space="preserve"> </w:t>
      </w:r>
      <w:r w:rsidRPr="00935F1C">
        <w:rPr>
          <w:b/>
          <w:bCs/>
          <w:sz w:val="24"/>
        </w:rPr>
        <w:t>sử</w:t>
      </w:r>
      <w:r w:rsidRPr="00935F1C">
        <w:rPr>
          <w:b/>
          <w:bCs/>
          <w:spacing w:val="3"/>
          <w:sz w:val="24"/>
        </w:rPr>
        <w:t xml:space="preserve"> </w:t>
      </w:r>
      <w:r w:rsidRPr="00935F1C">
        <w:rPr>
          <w:b/>
          <w:bCs/>
          <w:sz w:val="24"/>
        </w:rPr>
        <w:t>dụng</w:t>
      </w:r>
      <w:r w:rsidRPr="00935F1C">
        <w:rPr>
          <w:b/>
          <w:bCs/>
          <w:spacing w:val="3"/>
          <w:sz w:val="24"/>
        </w:rPr>
        <w:t xml:space="preserve"> </w:t>
      </w:r>
      <w:r w:rsidRPr="00935F1C">
        <w:rPr>
          <w:b/>
          <w:bCs/>
          <w:sz w:val="24"/>
        </w:rPr>
        <w:t>các</w:t>
      </w:r>
      <w:r w:rsidRPr="00935F1C">
        <w:rPr>
          <w:b/>
          <w:bCs/>
          <w:spacing w:val="6"/>
          <w:sz w:val="24"/>
        </w:rPr>
        <w:t xml:space="preserve"> </w:t>
      </w:r>
      <w:r w:rsidRPr="00935F1C">
        <w:rPr>
          <w:b/>
          <w:bCs/>
          <w:sz w:val="24"/>
        </w:rPr>
        <w:t>công</w:t>
      </w:r>
      <w:r w:rsidRPr="00935F1C">
        <w:rPr>
          <w:b/>
          <w:bCs/>
          <w:spacing w:val="3"/>
          <w:sz w:val="24"/>
        </w:rPr>
        <w:t xml:space="preserve"> </w:t>
      </w:r>
      <w:r w:rsidRPr="00935F1C">
        <w:rPr>
          <w:b/>
          <w:bCs/>
          <w:sz w:val="24"/>
        </w:rPr>
        <w:t>cụ</w:t>
      </w:r>
      <w:r w:rsidRPr="00935F1C">
        <w:rPr>
          <w:b/>
          <w:bCs/>
          <w:spacing w:val="6"/>
          <w:sz w:val="24"/>
        </w:rPr>
        <w:t xml:space="preserve"> </w:t>
      </w:r>
      <w:r w:rsidRPr="00935F1C">
        <w:rPr>
          <w:b/>
          <w:bCs/>
          <w:sz w:val="24"/>
        </w:rPr>
        <w:t>như</w:t>
      </w:r>
      <w:r w:rsidRPr="00935F1C">
        <w:rPr>
          <w:b/>
          <w:bCs/>
          <w:spacing w:val="3"/>
          <w:sz w:val="24"/>
        </w:rPr>
        <w:t xml:space="preserve"> </w:t>
      </w:r>
      <w:r w:rsidRPr="00935F1C">
        <w:rPr>
          <w:b/>
          <w:bCs/>
          <w:sz w:val="24"/>
        </w:rPr>
        <w:t>Prometheus,</w:t>
      </w:r>
      <w:r w:rsidRPr="00935F1C">
        <w:rPr>
          <w:b/>
          <w:bCs/>
          <w:sz w:val="24"/>
          <w:lang w:val="vi-VN"/>
        </w:rPr>
        <w:t xml:space="preserve"> </w:t>
      </w:r>
      <w:r w:rsidRPr="00935F1C">
        <w:rPr>
          <w:b/>
          <w:bCs/>
          <w:spacing w:val="-2"/>
          <w:sz w:val="24"/>
        </w:rPr>
        <w:t>Grafana,</w:t>
      </w:r>
      <w:r w:rsidRPr="00935F1C">
        <w:rPr>
          <w:b/>
          <w:bCs/>
          <w:spacing w:val="-2"/>
          <w:sz w:val="24"/>
          <w:lang w:val="vi-VN"/>
        </w:rPr>
        <w:t xml:space="preserve"> </w:t>
      </w:r>
      <w:r w:rsidRPr="00935F1C">
        <w:rPr>
          <w:b/>
          <w:bCs/>
        </w:rPr>
        <w:t>hoặc</w:t>
      </w:r>
      <w:r w:rsidRPr="00935F1C">
        <w:rPr>
          <w:b/>
          <w:bCs/>
          <w:spacing w:val="-3"/>
        </w:rPr>
        <w:t xml:space="preserve"> </w:t>
      </w:r>
      <w:r w:rsidRPr="00935F1C">
        <w:rPr>
          <w:b/>
          <w:bCs/>
        </w:rPr>
        <w:t>Elastic</w:t>
      </w:r>
      <w:r w:rsidRPr="00935F1C">
        <w:rPr>
          <w:b/>
          <w:bCs/>
          <w:spacing w:val="-2"/>
        </w:rPr>
        <w:t xml:space="preserve"> Stack?</w:t>
      </w:r>
    </w:p>
    <w:p w:rsidR="007E09D4" w:rsidRPr="00935F1C" w:rsidRDefault="00C36EC9">
      <w:pPr>
        <w:pStyle w:val="BodyText"/>
        <w:spacing w:before="120" w:after="120" w:line="360" w:lineRule="auto"/>
        <w:ind w:leftChars="100" w:left="220" w:rightChars="240" w:right="528" w:firstLine="0"/>
        <w:rPr>
          <w:spacing w:val="-2"/>
        </w:rPr>
      </w:pPr>
      <w:r w:rsidRPr="00935F1C">
        <w:rPr>
          <w:spacing w:val="-2"/>
        </w:rPr>
        <w:lastRenderedPageBreak/>
        <w:t>Trong kiến trúc microservices, việc giám sát và quan sát hệ thống giúp theo dõi hiệu năng, phát hiện sớm</w:t>
      </w:r>
      <w:r w:rsidRPr="00935F1C">
        <w:rPr>
          <w:spacing w:val="-2"/>
          <w:lang w:val="vi-VN"/>
        </w:rPr>
        <w:t xml:space="preserve"> </w:t>
      </w:r>
      <w:r w:rsidRPr="00935F1C">
        <w:rPr>
          <w:spacing w:val="-2"/>
        </w:rPr>
        <w:t xml:space="preserve">sự cố và đảm bảo </w:t>
      </w:r>
      <w:r w:rsidRPr="00935F1C">
        <w:rPr>
          <w:spacing w:val="-2"/>
        </w:rPr>
        <w:t>hệ thống hoạt động ổn định.</w:t>
      </w:r>
    </w:p>
    <w:p w:rsidR="007E09D4" w:rsidRPr="00935F1C" w:rsidRDefault="00C36EC9">
      <w:pPr>
        <w:pStyle w:val="BodyText"/>
        <w:spacing w:before="120" w:after="120" w:line="360" w:lineRule="auto"/>
        <w:ind w:leftChars="100" w:left="220" w:rightChars="240" w:right="528" w:firstLine="0"/>
        <w:rPr>
          <w:spacing w:val="-2"/>
        </w:rPr>
      </w:pPr>
      <w:r w:rsidRPr="00935F1C">
        <w:rPr>
          <w:spacing w:val="-2"/>
        </w:rPr>
        <w:t xml:space="preserve">Prometheus được sử dụng để thu thập các chỉ số (metrics) của từng microservice như mức sử dụng CPU, bộ nhớ, số lượng request và thời gian phản hồi. Các dịch vụ sẽ cung cấp dữ liệu thông qua endpoint metrics để Prometheus thu </w:t>
      </w:r>
      <w:r w:rsidRPr="00935F1C">
        <w:rPr>
          <w:spacing w:val="-2"/>
        </w:rPr>
        <w:t>thập định kỳ.</w:t>
      </w:r>
    </w:p>
    <w:p w:rsidR="007E09D4" w:rsidRPr="00935F1C" w:rsidRDefault="00C36EC9">
      <w:pPr>
        <w:pStyle w:val="BodyText"/>
        <w:spacing w:before="120" w:after="120" w:line="360" w:lineRule="auto"/>
        <w:ind w:leftChars="100" w:left="220" w:rightChars="240" w:right="528" w:firstLine="0"/>
        <w:rPr>
          <w:spacing w:val="-2"/>
        </w:rPr>
      </w:pPr>
      <w:r w:rsidRPr="00935F1C">
        <w:rPr>
          <w:spacing w:val="-2"/>
        </w:rPr>
        <w:t>Grafana kết nối với Prometheus để trực quan hóa dữ liệu giám sát bằng các dashboard, giúp người quản trị dễ dàng theo dõi trạng thái và hiệu năng của toàn bộ hệ thống theo thời gian thực.</w:t>
      </w:r>
    </w:p>
    <w:p w:rsidR="007E09D4" w:rsidRPr="00935F1C" w:rsidRDefault="00C36EC9">
      <w:pPr>
        <w:pStyle w:val="BodyText"/>
        <w:spacing w:before="120" w:after="120" w:line="360" w:lineRule="auto"/>
        <w:ind w:leftChars="100" w:left="220" w:rightChars="240" w:right="528" w:firstLine="0"/>
        <w:rPr>
          <w:spacing w:val="-2"/>
        </w:rPr>
      </w:pPr>
      <w:r w:rsidRPr="00935F1C">
        <w:rPr>
          <w:spacing w:val="-2"/>
        </w:rPr>
        <w:t>Elastic Stack (Elasticsearch, Logstash, Kibana) được d</w:t>
      </w:r>
      <w:r w:rsidRPr="00935F1C">
        <w:rPr>
          <w:spacing w:val="-2"/>
        </w:rPr>
        <w:t>ùng để thu thập, lưu trữ và phân tích log từ các microservices. Thông qua log, hệ thống có thể xác định nguyên nhân lỗi và theo dõi hành vi của từng dịch vụ.</w:t>
      </w:r>
    </w:p>
    <w:p w:rsidR="007E09D4" w:rsidRPr="00935F1C" w:rsidRDefault="00C36EC9">
      <w:pPr>
        <w:pStyle w:val="BodyText"/>
        <w:spacing w:before="120" w:after="120" w:line="360" w:lineRule="auto"/>
        <w:ind w:leftChars="100" w:left="220" w:rightChars="240" w:right="528" w:firstLine="0"/>
        <w:rPr>
          <w:spacing w:val="-2"/>
        </w:rPr>
      </w:pPr>
      <w:r w:rsidRPr="00935F1C">
        <w:rPr>
          <w:spacing w:val="-2"/>
        </w:rPr>
        <w:t>Kết hợp ba công cụ này giúp hệ thống vừa theo dõi được chỉ số hiệu năng, vừa phân tích được log ch</w:t>
      </w:r>
      <w:r w:rsidRPr="00935F1C">
        <w:rPr>
          <w:spacing w:val="-2"/>
        </w:rPr>
        <w:t>i tiết, từ đó nâng cao khả năng giám sát và xử lý sự cố trong microservices.</w:t>
      </w:r>
    </w:p>
    <w:p w:rsidR="007E09D4" w:rsidRPr="00935F1C" w:rsidRDefault="00C36EC9">
      <w:pPr>
        <w:pStyle w:val="Heading1"/>
        <w:spacing w:before="36"/>
        <w:ind w:leftChars="100" w:left="220" w:rightChars="240" w:right="528"/>
      </w:pPr>
      <w:r w:rsidRPr="00935F1C">
        <w:t>Các</w:t>
      </w:r>
      <w:r w:rsidRPr="00935F1C">
        <w:rPr>
          <w:spacing w:val="-5"/>
        </w:rPr>
        <w:t xml:space="preserve"> </w:t>
      </w:r>
      <w:r w:rsidRPr="00935F1C">
        <w:t>bài</w:t>
      </w:r>
      <w:r w:rsidRPr="00935F1C">
        <w:rPr>
          <w:spacing w:val="-1"/>
        </w:rPr>
        <w:t xml:space="preserve"> </w:t>
      </w:r>
      <w:r w:rsidRPr="00935F1C">
        <w:t>toán</w:t>
      </w:r>
      <w:r w:rsidRPr="00935F1C">
        <w:rPr>
          <w:spacing w:val="-2"/>
        </w:rPr>
        <w:t xml:space="preserve"> </w:t>
      </w:r>
      <w:r w:rsidRPr="00935F1C">
        <w:t>thực</w:t>
      </w:r>
      <w:r w:rsidRPr="00935F1C">
        <w:rPr>
          <w:spacing w:val="-2"/>
        </w:rPr>
        <w:t xml:space="preserve"> </w:t>
      </w:r>
      <w:r w:rsidRPr="00935F1C">
        <w:rPr>
          <w:spacing w:val="-5"/>
        </w:rPr>
        <w:t>tế</w:t>
      </w:r>
    </w:p>
    <w:p w:rsidR="007E09D4" w:rsidRPr="00935F1C" w:rsidRDefault="00C36EC9">
      <w:pPr>
        <w:pStyle w:val="ListParagraph"/>
        <w:numPr>
          <w:ilvl w:val="0"/>
          <w:numId w:val="5"/>
        </w:numPr>
        <w:tabs>
          <w:tab w:val="left" w:pos="440"/>
        </w:tabs>
        <w:spacing w:line="268" w:lineRule="auto"/>
        <w:ind w:leftChars="100" w:left="220" w:rightChars="240" w:right="528" w:firstLine="0"/>
        <w:rPr>
          <w:b/>
          <w:bCs/>
          <w:sz w:val="24"/>
        </w:rPr>
      </w:pPr>
      <w:r w:rsidRPr="00935F1C">
        <w:rPr>
          <w:b/>
          <w:bCs/>
          <w:sz w:val="24"/>
        </w:rPr>
        <w:t>Giải</w:t>
      </w:r>
      <w:r w:rsidRPr="00935F1C">
        <w:rPr>
          <w:b/>
          <w:bCs/>
          <w:spacing w:val="32"/>
          <w:sz w:val="24"/>
        </w:rPr>
        <w:t xml:space="preserve"> </w:t>
      </w:r>
      <w:r w:rsidRPr="00935F1C">
        <w:rPr>
          <w:b/>
          <w:bCs/>
          <w:sz w:val="24"/>
        </w:rPr>
        <w:t>pháp</w:t>
      </w:r>
      <w:r w:rsidRPr="00935F1C">
        <w:rPr>
          <w:b/>
          <w:bCs/>
          <w:spacing w:val="31"/>
          <w:sz w:val="24"/>
        </w:rPr>
        <w:t xml:space="preserve"> </w:t>
      </w:r>
      <w:r w:rsidRPr="00935F1C">
        <w:rPr>
          <w:b/>
          <w:bCs/>
          <w:sz w:val="24"/>
        </w:rPr>
        <w:t>nào</w:t>
      </w:r>
      <w:r w:rsidRPr="00935F1C">
        <w:rPr>
          <w:b/>
          <w:bCs/>
          <w:spacing w:val="31"/>
          <w:sz w:val="24"/>
        </w:rPr>
        <w:t xml:space="preserve"> </w:t>
      </w:r>
      <w:r w:rsidRPr="00935F1C">
        <w:rPr>
          <w:b/>
          <w:bCs/>
          <w:sz w:val="24"/>
        </w:rPr>
        <w:t>giúp</w:t>
      </w:r>
      <w:r w:rsidRPr="00935F1C">
        <w:rPr>
          <w:b/>
          <w:bCs/>
          <w:spacing w:val="31"/>
          <w:sz w:val="24"/>
        </w:rPr>
        <w:t xml:space="preserve"> </w:t>
      </w:r>
      <w:r w:rsidRPr="00935F1C">
        <w:rPr>
          <w:b/>
          <w:bCs/>
          <w:sz w:val="24"/>
        </w:rPr>
        <w:t>tăng</w:t>
      </w:r>
      <w:r w:rsidRPr="00935F1C">
        <w:rPr>
          <w:b/>
          <w:bCs/>
          <w:spacing w:val="34"/>
          <w:sz w:val="24"/>
        </w:rPr>
        <w:t xml:space="preserve"> </w:t>
      </w:r>
      <w:r w:rsidRPr="00935F1C">
        <w:rPr>
          <w:b/>
          <w:bCs/>
          <w:sz w:val="24"/>
        </w:rPr>
        <w:t>hiệu</w:t>
      </w:r>
      <w:r w:rsidRPr="00935F1C">
        <w:rPr>
          <w:b/>
          <w:bCs/>
          <w:spacing w:val="31"/>
          <w:sz w:val="24"/>
        </w:rPr>
        <w:t xml:space="preserve"> </w:t>
      </w:r>
      <w:r w:rsidRPr="00935F1C">
        <w:rPr>
          <w:b/>
          <w:bCs/>
          <w:sz w:val="24"/>
        </w:rPr>
        <w:t>năng</w:t>
      </w:r>
      <w:r w:rsidRPr="00935F1C">
        <w:rPr>
          <w:b/>
          <w:bCs/>
          <w:spacing w:val="31"/>
          <w:sz w:val="24"/>
        </w:rPr>
        <w:t xml:space="preserve"> </w:t>
      </w:r>
      <w:r w:rsidRPr="00935F1C">
        <w:rPr>
          <w:b/>
          <w:bCs/>
          <w:sz w:val="24"/>
        </w:rPr>
        <w:t>khi</w:t>
      </w:r>
      <w:r w:rsidRPr="00935F1C">
        <w:rPr>
          <w:b/>
          <w:bCs/>
          <w:spacing w:val="32"/>
          <w:sz w:val="24"/>
        </w:rPr>
        <w:t xml:space="preserve"> </w:t>
      </w:r>
      <w:r w:rsidRPr="00935F1C">
        <w:rPr>
          <w:b/>
          <w:bCs/>
          <w:sz w:val="24"/>
        </w:rPr>
        <w:t>giao</w:t>
      </w:r>
      <w:r w:rsidRPr="00935F1C">
        <w:rPr>
          <w:b/>
          <w:bCs/>
          <w:spacing w:val="31"/>
          <w:sz w:val="24"/>
        </w:rPr>
        <w:t xml:space="preserve"> </w:t>
      </w:r>
      <w:r w:rsidRPr="00935F1C">
        <w:rPr>
          <w:b/>
          <w:bCs/>
          <w:sz w:val="24"/>
        </w:rPr>
        <w:t>tiếp</w:t>
      </w:r>
      <w:r w:rsidRPr="00935F1C">
        <w:rPr>
          <w:b/>
          <w:bCs/>
          <w:spacing w:val="31"/>
          <w:sz w:val="24"/>
        </w:rPr>
        <w:t xml:space="preserve"> </w:t>
      </w:r>
      <w:r w:rsidRPr="00935F1C">
        <w:rPr>
          <w:b/>
          <w:bCs/>
          <w:sz w:val="24"/>
        </w:rPr>
        <w:t>giữa</w:t>
      </w:r>
      <w:r w:rsidRPr="00935F1C">
        <w:rPr>
          <w:b/>
          <w:bCs/>
          <w:spacing w:val="30"/>
          <w:sz w:val="24"/>
        </w:rPr>
        <w:t xml:space="preserve"> </w:t>
      </w:r>
      <w:r w:rsidRPr="00935F1C">
        <w:rPr>
          <w:b/>
          <w:bCs/>
          <w:sz w:val="24"/>
        </w:rPr>
        <w:t>các</w:t>
      </w:r>
      <w:r w:rsidRPr="00935F1C">
        <w:rPr>
          <w:b/>
          <w:bCs/>
          <w:spacing w:val="30"/>
          <w:sz w:val="24"/>
        </w:rPr>
        <w:t xml:space="preserve"> </w:t>
      </w:r>
      <w:r w:rsidRPr="00935F1C">
        <w:rPr>
          <w:b/>
          <w:bCs/>
          <w:sz w:val="24"/>
        </w:rPr>
        <w:t>microservices?</w:t>
      </w:r>
      <w:r w:rsidRPr="00935F1C">
        <w:rPr>
          <w:b/>
          <w:bCs/>
          <w:spacing w:val="30"/>
          <w:sz w:val="24"/>
        </w:rPr>
        <w:t xml:space="preserve"> </w:t>
      </w:r>
      <w:r w:rsidRPr="00935F1C">
        <w:rPr>
          <w:b/>
          <w:bCs/>
          <w:sz w:val="24"/>
        </w:rPr>
        <w:t>(VD:</w:t>
      </w:r>
      <w:r w:rsidRPr="00935F1C">
        <w:rPr>
          <w:b/>
          <w:bCs/>
          <w:spacing w:val="32"/>
          <w:sz w:val="24"/>
        </w:rPr>
        <w:t xml:space="preserve"> </w:t>
      </w:r>
      <w:r w:rsidRPr="00935F1C">
        <w:rPr>
          <w:b/>
          <w:bCs/>
          <w:sz w:val="24"/>
        </w:rPr>
        <w:t>cache</w:t>
      </w:r>
      <w:r w:rsidRPr="00935F1C">
        <w:rPr>
          <w:b/>
          <w:bCs/>
          <w:spacing w:val="30"/>
          <w:sz w:val="24"/>
        </w:rPr>
        <w:t xml:space="preserve"> </w:t>
      </w:r>
      <w:r w:rsidRPr="00935F1C">
        <w:rPr>
          <w:b/>
          <w:bCs/>
          <w:sz w:val="24"/>
        </w:rPr>
        <w:t>phân</w:t>
      </w:r>
      <w:r w:rsidRPr="00935F1C">
        <w:rPr>
          <w:b/>
          <w:bCs/>
          <w:spacing w:val="31"/>
          <w:sz w:val="24"/>
        </w:rPr>
        <w:t xml:space="preserve"> </w:t>
      </w:r>
      <w:r w:rsidRPr="00935F1C">
        <w:rPr>
          <w:b/>
          <w:bCs/>
          <w:sz w:val="24"/>
        </w:rPr>
        <w:t>tán, giảm số lượng API call)</w:t>
      </w:r>
    </w:p>
    <w:p w:rsidR="007E09D4" w:rsidRPr="00935F1C" w:rsidRDefault="007E09D4">
      <w:pPr>
        <w:pStyle w:val="ListParagraph"/>
        <w:spacing w:line="268" w:lineRule="auto"/>
        <w:ind w:leftChars="100" w:left="220" w:rightChars="240" w:right="528" w:firstLine="0"/>
        <w:rPr>
          <w:sz w:val="24"/>
        </w:rPr>
      </w:pPr>
    </w:p>
    <w:p w:rsidR="007E09D4" w:rsidRPr="00935F1C" w:rsidRDefault="00C36EC9">
      <w:pPr>
        <w:pStyle w:val="ListParagraph"/>
        <w:spacing w:before="120" w:after="120" w:line="360" w:lineRule="auto"/>
        <w:ind w:leftChars="100" w:left="220" w:rightChars="240" w:right="528" w:firstLine="0"/>
        <w:rPr>
          <w:sz w:val="24"/>
        </w:rPr>
      </w:pPr>
      <w:r w:rsidRPr="00935F1C">
        <w:rPr>
          <w:sz w:val="24"/>
        </w:rPr>
        <w:t>Để tăng hiệu năng khi giao tiếp giữa các</w:t>
      </w:r>
      <w:r w:rsidRPr="00935F1C">
        <w:rPr>
          <w:sz w:val="24"/>
        </w:rPr>
        <w:t xml:space="preserve"> microservices, hệ thống có thể áp dụng nhiều giải pháp kết hợp.</w:t>
      </w:r>
    </w:p>
    <w:p w:rsidR="007E09D4" w:rsidRPr="00935F1C" w:rsidRDefault="00C36EC9">
      <w:pPr>
        <w:pStyle w:val="ListParagraph"/>
        <w:spacing w:before="120" w:after="120" w:line="360" w:lineRule="auto"/>
        <w:ind w:leftChars="100" w:left="220" w:rightChars="240" w:right="528" w:firstLine="0"/>
        <w:rPr>
          <w:sz w:val="24"/>
        </w:rPr>
      </w:pPr>
      <w:r w:rsidRPr="00935F1C">
        <w:rPr>
          <w:sz w:val="24"/>
        </w:rPr>
        <w:t>Trước hết, sử dụng cache phân tán (như Redis, Memcached) giúp giảm số lượng request trực tiếp đến các dịch vụ phía sau và cơ sở dữ liệu, từ đó giảm độ trễ.</w:t>
      </w:r>
    </w:p>
    <w:p w:rsidR="007E09D4" w:rsidRPr="00935F1C" w:rsidRDefault="00C36EC9">
      <w:pPr>
        <w:pStyle w:val="ListParagraph"/>
        <w:spacing w:before="120" w:after="120" w:line="360" w:lineRule="auto"/>
        <w:ind w:leftChars="100" w:left="220" w:rightChars="240" w:right="528" w:firstLine="0"/>
        <w:rPr>
          <w:sz w:val="24"/>
        </w:rPr>
      </w:pPr>
      <w:r w:rsidRPr="00935F1C">
        <w:rPr>
          <w:sz w:val="24"/>
        </w:rPr>
        <w:t>Bên cạnh đó, giảm số lượng API call</w:t>
      </w:r>
      <w:r w:rsidRPr="00935F1C">
        <w:rPr>
          <w:sz w:val="24"/>
        </w:rPr>
        <w:t xml:space="preserve"> bằng cách áp dụng các pattern như Service Aggregator hoặc API Gateway giúp hạn chế giao tiếp dư thừa giữa các dịch vụ.</w:t>
      </w:r>
    </w:p>
    <w:p w:rsidR="007E09D4" w:rsidRPr="00935F1C" w:rsidRDefault="00C36EC9">
      <w:pPr>
        <w:pStyle w:val="ListParagraph"/>
        <w:spacing w:before="120" w:after="120" w:line="360" w:lineRule="auto"/>
        <w:ind w:leftChars="100" w:left="220" w:rightChars="240" w:right="528" w:firstLine="0"/>
        <w:rPr>
          <w:sz w:val="24"/>
        </w:rPr>
      </w:pPr>
      <w:r w:rsidRPr="00935F1C">
        <w:rPr>
          <w:sz w:val="24"/>
        </w:rPr>
        <w:t xml:space="preserve">Ngoài ra, giao tiếp bất đồng bộ thông qua kiến trúc event-driven hoặc message queue giúp các dịch vụ không phải chờ phản hồi trực tiếp, </w:t>
      </w:r>
      <w:r w:rsidRPr="00935F1C">
        <w:rPr>
          <w:sz w:val="24"/>
        </w:rPr>
        <w:t>từ đó cải thiện hiệu năng và khả năng mở rộng của hệ thống.</w:t>
      </w:r>
    </w:p>
    <w:p w:rsidR="007E09D4" w:rsidRPr="00935F1C" w:rsidRDefault="00C36EC9">
      <w:pPr>
        <w:pStyle w:val="ListParagraph"/>
        <w:numPr>
          <w:ilvl w:val="0"/>
          <w:numId w:val="5"/>
        </w:numPr>
        <w:tabs>
          <w:tab w:val="left" w:pos="440"/>
        </w:tabs>
        <w:spacing w:before="73"/>
        <w:ind w:leftChars="100" w:left="220" w:rightChars="240" w:right="528" w:firstLine="0"/>
        <w:rPr>
          <w:b/>
          <w:bCs/>
          <w:sz w:val="24"/>
        </w:rPr>
      </w:pPr>
      <w:r w:rsidRPr="00935F1C">
        <w:rPr>
          <w:b/>
          <w:bCs/>
          <w:sz w:val="24"/>
        </w:rPr>
        <w:t>Làm</w:t>
      </w:r>
      <w:r w:rsidRPr="00935F1C">
        <w:rPr>
          <w:b/>
          <w:bCs/>
          <w:spacing w:val="-3"/>
          <w:sz w:val="24"/>
        </w:rPr>
        <w:t xml:space="preserve"> </w:t>
      </w:r>
      <w:r w:rsidRPr="00935F1C">
        <w:rPr>
          <w:b/>
          <w:bCs/>
          <w:sz w:val="24"/>
        </w:rPr>
        <w:t>thế</w:t>
      </w:r>
      <w:r w:rsidRPr="00935F1C">
        <w:rPr>
          <w:b/>
          <w:bCs/>
          <w:spacing w:val="-2"/>
          <w:sz w:val="24"/>
        </w:rPr>
        <w:t xml:space="preserve"> </w:t>
      </w:r>
      <w:r w:rsidRPr="00935F1C">
        <w:rPr>
          <w:b/>
          <w:bCs/>
          <w:sz w:val="24"/>
        </w:rPr>
        <w:t>nào để</w:t>
      </w:r>
      <w:r w:rsidRPr="00935F1C">
        <w:rPr>
          <w:b/>
          <w:bCs/>
          <w:spacing w:val="-2"/>
          <w:sz w:val="24"/>
        </w:rPr>
        <w:t xml:space="preserve"> </w:t>
      </w:r>
      <w:r w:rsidRPr="00935F1C">
        <w:rPr>
          <w:b/>
          <w:bCs/>
          <w:sz w:val="24"/>
        </w:rPr>
        <w:t>xử</w:t>
      </w:r>
      <w:r w:rsidRPr="00935F1C">
        <w:rPr>
          <w:b/>
          <w:bCs/>
          <w:spacing w:val="-1"/>
          <w:sz w:val="24"/>
        </w:rPr>
        <w:t xml:space="preserve"> </w:t>
      </w:r>
      <w:r w:rsidRPr="00935F1C">
        <w:rPr>
          <w:b/>
          <w:bCs/>
          <w:sz w:val="24"/>
        </w:rPr>
        <w:t>lý</w:t>
      </w:r>
      <w:r w:rsidRPr="00935F1C">
        <w:rPr>
          <w:b/>
          <w:bCs/>
          <w:spacing w:val="-1"/>
          <w:sz w:val="24"/>
        </w:rPr>
        <w:t xml:space="preserve"> </w:t>
      </w:r>
      <w:r w:rsidRPr="00935F1C">
        <w:rPr>
          <w:b/>
          <w:bCs/>
          <w:sz w:val="24"/>
        </w:rPr>
        <w:t>bài toán</w:t>
      </w:r>
      <w:r w:rsidRPr="00935F1C">
        <w:rPr>
          <w:b/>
          <w:bCs/>
          <w:spacing w:val="-1"/>
          <w:sz w:val="24"/>
        </w:rPr>
        <w:t xml:space="preserve"> </w:t>
      </w:r>
      <w:r w:rsidRPr="00935F1C">
        <w:rPr>
          <w:b/>
          <w:bCs/>
          <w:sz w:val="24"/>
        </w:rPr>
        <w:t>hiệu suất</w:t>
      </w:r>
      <w:r w:rsidRPr="00935F1C">
        <w:rPr>
          <w:b/>
          <w:bCs/>
          <w:spacing w:val="-1"/>
          <w:sz w:val="24"/>
        </w:rPr>
        <w:t xml:space="preserve"> </w:t>
      </w:r>
      <w:r w:rsidRPr="00935F1C">
        <w:rPr>
          <w:b/>
          <w:bCs/>
          <w:sz w:val="24"/>
        </w:rPr>
        <w:t>cho ứng</w:t>
      </w:r>
      <w:r w:rsidRPr="00935F1C">
        <w:rPr>
          <w:b/>
          <w:bCs/>
          <w:spacing w:val="-1"/>
          <w:sz w:val="24"/>
        </w:rPr>
        <w:t xml:space="preserve"> </w:t>
      </w:r>
      <w:r w:rsidRPr="00935F1C">
        <w:rPr>
          <w:b/>
          <w:bCs/>
          <w:sz w:val="24"/>
        </w:rPr>
        <w:t>dụng cần</w:t>
      </w:r>
      <w:r w:rsidRPr="00935F1C">
        <w:rPr>
          <w:b/>
          <w:bCs/>
          <w:spacing w:val="-1"/>
          <w:sz w:val="24"/>
        </w:rPr>
        <w:t xml:space="preserve"> </w:t>
      </w:r>
      <w:r w:rsidRPr="00935F1C">
        <w:rPr>
          <w:b/>
          <w:bCs/>
          <w:sz w:val="24"/>
        </w:rPr>
        <w:t>xử</w:t>
      </w:r>
      <w:r w:rsidRPr="00935F1C">
        <w:rPr>
          <w:b/>
          <w:bCs/>
          <w:spacing w:val="-1"/>
          <w:sz w:val="24"/>
        </w:rPr>
        <w:t xml:space="preserve"> </w:t>
      </w:r>
      <w:r w:rsidRPr="00935F1C">
        <w:rPr>
          <w:b/>
          <w:bCs/>
          <w:sz w:val="24"/>
        </w:rPr>
        <w:t>lý</w:t>
      </w:r>
      <w:r w:rsidRPr="00935F1C">
        <w:rPr>
          <w:b/>
          <w:bCs/>
          <w:spacing w:val="-1"/>
          <w:sz w:val="24"/>
        </w:rPr>
        <w:t xml:space="preserve"> </w:t>
      </w:r>
      <w:r w:rsidRPr="00935F1C">
        <w:rPr>
          <w:b/>
          <w:bCs/>
          <w:sz w:val="24"/>
        </w:rPr>
        <w:t>hàng triệu</w:t>
      </w:r>
      <w:r w:rsidRPr="00935F1C">
        <w:rPr>
          <w:b/>
          <w:bCs/>
          <w:spacing w:val="1"/>
          <w:sz w:val="24"/>
        </w:rPr>
        <w:t xml:space="preserve"> </w:t>
      </w:r>
      <w:r w:rsidRPr="00935F1C">
        <w:rPr>
          <w:b/>
          <w:bCs/>
          <w:sz w:val="24"/>
        </w:rPr>
        <w:t>sự</w:t>
      </w:r>
      <w:r w:rsidRPr="00935F1C">
        <w:rPr>
          <w:b/>
          <w:bCs/>
          <w:spacing w:val="-1"/>
          <w:sz w:val="24"/>
        </w:rPr>
        <w:t xml:space="preserve"> </w:t>
      </w:r>
      <w:r w:rsidRPr="00935F1C">
        <w:rPr>
          <w:b/>
          <w:bCs/>
          <w:sz w:val="24"/>
        </w:rPr>
        <w:t>kiện</w:t>
      </w:r>
      <w:r w:rsidRPr="00935F1C">
        <w:rPr>
          <w:b/>
          <w:bCs/>
          <w:spacing w:val="-1"/>
          <w:sz w:val="24"/>
        </w:rPr>
        <w:t xml:space="preserve"> </w:t>
      </w:r>
      <w:r w:rsidRPr="00935F1C">
        <w:rPr>
          <w:b/>
          <w:bCs/>
          <w:sz w:val="24"/>
        </w:rPr>
        <w:t xml:space="preserve">mỗi </w:t>
      </w:r>
      <w:r w:rsidRPr="00935F1C">
        <w:rPr>
          <w:b/>
          <w:bCs/>
          <w:spacing w:val="-2"/>
          <w:sz w:val="24"/>
        </w:rPr>
        <w:t>giây?</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 xml:space="preserve">Để xử lý ứng dụng cần xử lý hàng triệu sự kiện mỗi giây, hệ thống nên áp dụng kiến trúc event-driven, </w:t>
      </w:r>
      <w:r w:rsidRPr="00935F1C">
        <w:rPr>
          <w:sz w:val="24"/>
        </w:rPr>
        <w:t xml:space="preserve">trong đó các sự kiện được xử lý bất đồng bộ thông qua message broker hoặc hệ thống streaming. Bên cạnh đó, stream processing giúp xử lý dữ liệu theo luồng liên tục thay vì xử lý theo lô, từ đó giảm độ trễ. Ngoài ra, việc phân mảnh dữ liệu (sharding) và mở </w:t>
      </w:r>
      <w:r w:rsidRPr="00935F1C">
        <w:rPr>
          <w:sz w:val="24"/>
        </w:rPr>
        <w:t>rộng theo chiều ngang cho phép hệ thống phân tải công việc lên nhiều node, đảm bảo hiệu năng và khả năng mở rộng.</w:t>
      </w:r>
    </w:p>
    <w:p w:rsidR="007E09D4" w:rsidRPr="00935F1C" w:rsidRDefault="00C36EC9">
      <w:pPr>
        <w:pStyle w:val="ListParagraph"/>
        <w:numPr>
          <w:ilvl w:val="0"/>
          <w:numId w:val="5"/>
        </w:numPr>
        <w:tabs>
          <w:tab w:val="left" w:pos="440"/>
        </w:tabs>
        <w:ind w:leftChars="100" w:left="220" w:rightChars="240" w:right="528" w:firstLine="0"/>
        <w:rPr>
          <w:b/>
          <w:bCs/>
          <w:sz w:val="24"/>
        </w:rPr>
      </w:pPr>
      <w:r w:rsidRPr="00935F1C">
        <w:rPr>
          <w:b/>
          <w:bCs/>
          <w:sz w:val="24"/>
        </w:rPr>
        <w:lastRenderedPageBreak/>
        <w:t>Khi</w:t>
      </w:r>
      <w:r w:rsidRPr="00935F1C">
        <w:rPr>
          <w:b/>
          <w:bCs/>
          <w:spacing w:val="-3"/>
          <w:sz w:val="24"/>
        </w:rPr>
        <w:t xml:space="preserve"> </w:t>
      </w:r>
      <w:r w:rsidRPr="00935F1C">
        <w:rPr>
          <w:b/>
          <w:bCs/>
          <w:sz w:val="24"/>
        </w:rPr>
        <w:t>nào</w:t>
      </w:r>
      <w:r w:rsidRPr="00935F1C">
        <w:rPr>
          <w:b/>
          <w:bCs/>
          <w:spacing w:val="-1"/>
          <w:sz w:val="24"/>
        </w:rPr>
        <w:t xml:space="preserve"> </w:t>
      </w:r>
      <w:r w:rsidRPr="00935F1C">
        <w:rPr>
          <w:b/>
          <w:bCs/>
          <w:sz w:val="24"/>
        </w:rPr>
        <w:t>cần</w:t>
      </w:r>
      <w:r w:rsidRPr="00935F1C">
        <w:rPr>
          <w:b/>
          <w:bCs/>
          <w:spacing w:val="-1"/>
          <w:sz w:val="24"/>
        </w:rPr>
        <w:t xml:space="preserve"> </w:t>
      </w:r>
      <w:r w:rsidRPr="00935F1C">
        <w:rPr>
          <w:b/>
          <w:bCs/>
          <w:sz w:val="24"/>
        </w:rPr>
        <w:t>sử</w:t>
      </w:r>
      <w:r w:rsidRPr="00935F1C">
        <w:rPr>
          <w:b/>
          <w:bCs/>
          <w:spacing w:val="-2"/>
          <w:sz w:val="24"/>
        </w:rPr>
        <w:t xml:space="preserve"> </w:t>
      </w:r>
      <w:r w:rsidRPr="00935F1C">
        <w:rPr>
          <w:b/>
          <w:bCs/>
          <w:sz w:val="24"/>
        </w:rPr>
        <w:t>dụng</w:t>
      </w:r>
      <w:r w:rsidRPr="00935F1C">
        <w:rPr>
          <w:b/>
          <w:bCs/>
          <w:spacing w:val="-1"/>
          <w:sz w:val="24"/>
        </w:rPr>
        <w:t xml:space="preserve"> </w:t>
      </w:r>
      <w:r w:rsidRPr="00935F1C">
        <w:rPr>
          <w:b/>
          <w:bCs/>
          <w:sz w:val="24"/>
        </w:rPr>
        <w:t>kiến</w:t>
      </w:r>
      <w:r w:rsidRPr="00935F1C">
        <w:rPr>
          <w:b/>
          <w:bCs/>
          <w:spacing w:val="-1"/>
          <w:sz w:val="24"/>
        </w:rPr>
        <w:t xml:space="preserve"> </w:t>
      </w:r>
      <w:r w:rsidRPr="00935F1C">
        <w:rPr>
          <w:b/>
          <w:bCs/>
          <w:sz w:val="24"/>
        </w:rPr>
        <w:t>trúc</w:t>
      </w:r>
      <w:r w:rsidRPr="00935F1C">
        <w:rPr>
          <w:b/>
          <w:bCs/>
          <w:spacing w:val="-2"/>
          <w:sz w:val="24"/>
        </w:rPr>
        <w:t xml:space="preserve"> </w:t>
      </w:r>
      <w:r w:rsidRPr="00935F1C">
        <w:rPr>
          <w:b/>
          <w:bCs/>
          <w:sz w:val="24"/>
        </w:rPr>
        <w:t>event-driven</w:t>
      </w:r>
      <w:r w:rsidRPr="00935F1C">
        <w:rPr>
          <w:b/>
          <w:bCs/>
          <w:spacing w:val="-1"/>
          <w:sz w:val="24"/>
        </w:rPr>
        <w:t xml:space="preserve"> </w:t>
      </w:r>
      <w:r w:rsidRPr="00935F1C">
        <w:rPr>
          <w:b/>
          <w:bCs/>
          <w:sz w:val="24"/>
        </w:rPr>
        <w:t>thay</w:t>
      </w:r>
      <w:r w:rsidRPr="00935F1C">
        <w:rPr>
          <w:b/>
          <w:bCs/>
          <w:spacing w:val="1"/>
          <w:sz w:val="24"/>
        </w:rPr>
        <w:t xml:space="preserve"> </w:t>
      </w:r>
      <w:r w:rsidRPr="00935F1C">
        <w:rPr>
          <w:b/>
          <w:bCs/>
          <w:sz w:val="24"/>
        </w:rPr>
        <w:t>vì</w:t>
      </w:r>
      <w:r w:rsidRPr="00935F1C">
        <w:rPr>
          <w:b/>
          <w:bCs/>
          <w:spacing w:val="-1"/>
          <w:sz w:val="24"/>
        </w:rPr>
        <w:t xml:space="preserve"> </w:t>
      </w:r>
      <w:r w:rsidRPr="00935F1C">
        <w:rPr>
          <w:b/>
          <w:bCs/>
          <w:sz w:val="24"/>
        </w:rPr>
        <w:t>request-</w:t>
      </w:r>
      <w:r w:rsidRPr="00935F1C">
        <w:rPr>
          <w:b/>
          <w:bCs/>
          <w:spacing w:val="-2"/>
          <w:sz w:val="24"/>
        </w:rPr>
        <w:t>response?</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 xml:space="preserve">Kiến trúc event-driven nên được sử dụng khi hệ thống cần xử lý bất đồng </w:t>
      </w:r>
      <w:r w:rsidRPr="00935F1C">
        <w:rPr>
          <w:sz w:val="24"/>
        </w:rPr>
        <w:t>bộ, có lưu lượng sự kiện lớn và yêu cầu khả năng mở rộng cao. Mô hình này đặc biệt phù hợp với các ứng dụng thời gian thực, nơi các thành phần không cần chờ phản hồi trực tiếp từ nhau.</w:t>
      </w:r>
    </w:p>
    <w:p w:rsidR="007E09D4" w:rsidRPr="00935F1C" w:rsidRDefault="00C36EC9">
      <w:pPr>
        <w:pStyle w:val="ListParagraph"/>
        <w:tabs>
          <w:tab w:val="left" w:pos="440"/>
        </w:tabs>
        <w:spacing w:before="120" w:after="120" w:line="360" w:lineRule="auto"/>
        <w:ind w:leftChars="100" w:left="220" w:rightChars="240" w:right="528" w:firstLine="0"/>
        <w:rPr>
          <w:sz w:val="24"/>
        </w:rPr>
      </w:pPr>
      <w:r w:rsidRPr="00935F1C">
        <w:rPr>
          <w:sz w:val="24"/>
        </w:rPr>
        <w:t>Ngoài ra, event-driven thích hợp khi cần giảm sự phụ thuộc giữa các dịc</w:t>
      </w:r>
      <w:r w:rsidRPr="00935F1C">
        <w:rPr>
          <w:sz w:val="24"/>
        </w:rPr>
        <w:t>h vụ, tăng khả năng chịu lỗi và cho phép các dịch vụ phản ứng linh hoạt trước các sự kiện xảy ra trong hệ thống.</w:t>
      </w:r>
    </w:p>
    <w:p w:rsidR="007E09D4" w:rsidRPr="00935F1C" w:rsidRDefault="00C36EC9">
      <w:pPr>
        <w:pStyle w:val="Heading1"/>
        <w:spacing w:before="36"/>
        <w:ind w:leftChars="100" w:left="220" w:rightChars="240" w:right="528"/>
      </w:pPr>
      <w:r w:rsidRPr="00935F1C">
        <w:t>Tư</w:t>
      </w:r>
      <w:r w:rsidRPr="00935F1C">
        <w:rPr>
          <w:spacing w:val="-2"/>
        </w:rPr>
        <w:t xml:space="preserve"> </w:t>
      </w:r>
      <w:r w:rsidRPr="00935F1C">
        <w:t>duy</w:t>
      </w:r>
      <w:r w:rsidRPr="00935F1C">
        <w:rPr>
          <w:spacing w:val="-1"/>
        </w:rPr>
        <w:t xml:space="preserve"> </w:t>
      </w:r>
      <w:r w:rsidRPr="00935F1C">
        <w:t>thiết</w:t>
      </w:r>
      <w:r w:rsidRPr="00935F1C">
        <w:rPr>
          <w:spacing w:val="-1"/>
        </w:rPr>
        <w:t xml:space="preserve"> </w:t>
      </w:r>
      <w:r w:rsidRPr="00935F1C">
        <w:rPr>
          <w:spacing w:val="-5"/>
        </w:rPr>
        <w:t>kế</w:t>
      </w:r>
    </w:p>
    <w:p w:rsidR="007E09D4" w:rsidRPr="00935F1C" w:rsidRDefault="00C36EC9">
      <w:pPr>
        <w:pStyle w:val="ListParagraph"/>
        <w:numPr>
          <w:ilvl w:val="0"/>
          <w:numId w:val="5"/>
        </w:numPr>
        <w:tabs>
          <w:tab w:val="left" w:pos="440"/>
        </w:tabs>
        <w:ind w:leftChars="100" w:left="220" w:rightChars="240" w:right="528" w:firstLine="0"/>
        <w:rPr>
          <w:b/>
          <w:bCs/>
          <w:sz w:val="24"/>
        </w:rPr>
      </w:pPr>
      <w:r w:rsidRPr="00935F1C">
        <w:rPr>
          <w:b/>
          <w:bCs/>
          <w:sz w:val="24"/>
        </w:rPr>
        <w:t>Tại</w:t>
      </w:r>
      <w:r w:rsidRPr="00935F1C">
        <w:rPr>
          <w:b/>
          <w:bCs/>
          <w:spacing w:val="-1"/>
          <w:sz w:val="24"/>
        </w:rPr>
        <w:t xml:space="preserve"> </w:t>
      </w:r>
      <w:r w:rsidRPr="00935F1C">
        <w:rPr>
          <w:b/>
          <w:bCs/>
          <w:sz w:val="24"/>
        </w:rPr>
        <w:t>sao</w:t>
      </w:r>
      <w:r w:rsidRPr="00935F1C">
        <w:rPr>
          <w:b/>
          <w:bCs/>
          <w:spacing w:val="-1"/>
          <w:sz w:val="24"/>
        </w:rPr>
        <w:t xml:space="preserve"> </w:t>
      </w:r>
      <w:r w:rsidRPr="00935F1C">
        <w:rPr>
          <w:b/>
          <w:bCs/>
          <w:sz w:val="24"/>
        </w:rPr>
        <w:t>"mỗi</w:t>
      </w:r>
      <w:r w:rsidRPr="00935F1C">
        <w:rPr>
          <w:b/>
          <w:bCs/>
          <w:spacing w:val="-1"/>
          <w:sz w:val="24"/>
        </w:rPr>
        <w:t xml:space="preserve"> </w:t>
      </w:r>
      <w:r w:rsidRPr="00935F1C">
        <w:rPr>
          <w:b/>
          <w:bCs/>
          <w:sz w:val="24"/>
        </w:rPr>
        <w:t>quyết</w:t>
      </w:r>
      <w:r w:rsidRPr="00935F1C">
        <w:rPr>
          <w:b/>
          <w:bCs/>
          <w:spacing w:val="-1"/>
          <w:sz w:val="24"/>
        </w:rPr>
        <w:t xml:space="preserve"> </w:t>
      </w:r>
      <w:r w:rsidRPr="00935F1C">
        <w:rPr>
          <w:b/>
          <w:bCs/>
          <w:sz w:val="24"/>
        </w:rPr>
        <w:t>định thiết</w:t>
      </w:r>
      <w:r w:rsidRPr="00935F1C">
        <w:rPr>
          <w:b/>
          <w:bCs/>
          <w:spacing w:val="-1"/>
          <w:sz w:val="24"/>
        </w:rPr>
        <w:t xml:space="preserve"> </w:t>
      </w:r>
      <w:r w:rsidRPr="00935F1C">
        <w:rPr>
          <w:b/>
          <w:bCs/>
          <w:sz w:val="24"/>
        </w:rPr>
        <w:t>kế</w:t>
      </w:r>
      <w:r w:rsidRPr="00935F1C">
        <w:rPr>
          <w:b/>
          <w:bCs/>
          <w:spacing w:val="-2"/>
          <w:sz w:val="24"/>
        </w:rPr>
        <w:t xml:space="preserve"> </w:t>
      </w:r>
      <w:r w:rsidRPr="00935F1C">
        <w:rPr>
          <w:b/>
          <w:bCs/>
          <w:sz w:val="24"/>
        </w:rPr>
        <w:t>cần</w:t>
      </w:r>
      <w:r w:rsidRPr="00935F1C">
        <w:rPr>
          <w:b/>
          <w:bCs/>
          <w:spacing w:val="-1"/>
          <w:sz w:val="24"/>
        </w:rPr>
        <w:t xml:space="preserve"> </w:t>
      </w:r>
      <w:r w:rsidRPr="00935F1C">
        <w:rPr>
          <w:b/>
          <w:bCs/>
          <w:sz w:val="24"/>
        </w:rPr>
        <w:t>được</w:t>
      </w:r>
      <w:r w:rsidRPr="00935F1C">
        <w:rPr>
          <w:b/>
          <w:bCs/>
          <w:spacing w:val="-2"/>
          <w:sz w:val="24"/>
        </w:rPr>
        <w:t xml:space="preserve"> </w:t>
      </w:r>
      <w:r w:rsidRPr="00935F1C">
        <w:rPr>
          <w:b/>
          <w:bCs/>
          <w:sz w:val="24"/>
        </w:rPr>
        <w:t>biện minh</w:t>
      </w:r>
      <w:r w:rsidRPr="00935F1C">
        <w:rPr>
          <w:b/>
          <w:bCs/>
          <w:spacing w:val="-1"/>
          <w:sz w:val="24"/>
        </w:rPr>
        <w:t xml:space="preserve"> </w:t>
      </w:r>
      <w:r w:rsidRPr="00935F1C">
        <w:rPr>
          <w:b/>
          <w:bCs/>
          <w:sz w:val="24"/>
        </w:rPr>
        <w:t>bởi</w:t>
      </w:r>
      <w:r w:rsidRPr="00935F1C">
        <w:rPr>
          <w:b/>
          <w:bCs/>
          <w:spacing w:val="-1"/>
          <w:sz w:val="24"/>
        </w:rPr>
        <w:t xml:space="preserve"> </w:t>
      </w:r>
      <w:r w:rsidRPr="00935F1C">
        <w:rPr>
          <w:b/>
          <w:bCs/>
          <w:sz w:val="24"/>
        </w:rPr>
        <w:t>một</w:t>
      </w:r>
      <w:r w:rsidRPr="00935F1C">
        <w:rPr>
          <w:b/>
          <w:bCs/>
          <w:spacing w:val="-1"/>
          <w:sz w:val="24"/>
        </w:rPr>
        <w:t xml:space="preserve"> </w:t>
      </w:r>
      <w:r w:rsidRPr="00935F1C">
        <w:rPr>
          <w:b/>
          <w:bCs/>
          <w:sz w:val="24"/>
        </w:rPr>
        <w:t>yêu</w:t>
      </w:r>
      <w:r w:rsidRPr="00935F1C">
        <w:rPr>
          <w:b/>
          <w:bCs/>
          <w:spacing w:val="-1"/>
          <w:sz w:val="24"/>
        </w:rPr>
        <w:t xml:space="preserve"> </w:t>
      </w:r>
      <w:r w:rsidRPr="00935F1C">
        <w:rPr>
          <w:b/>
          <w:bCs/>
          <w:sz w:val="24"/>
        </w:rPr>
        <w:t>cầu kinh</w:t>
      </w:r>
      <w:r w:rsidRPr="00935F1C">
        <w:rPr>
          <w:b/>
          <w:bCs/>
          <w:spacing w:val="-1"/>
          <w:sz w:val="24"/>
        </w:rPr>
        <w:t xml:space="preserve"> </w:t>
      </w:r>
      <w:r w:rsidRPr="00935F1C">
        <w:rPr>
          <w:b/>
          <w:bCs/>
          <w:sz w:val="24"/>
        </w:rPr>
        <w:t>doanh"</w:t>
      </w:r>
      <w:r w:rsidRPr="00935F1C">
        <w:rPr>
          <w:b/>
          <w:bCs/>
          <w:spacing w:val="-1"/>
          <w:sz w:val="24"/>
        </w:rPr>
        <w:t xml:space="preserve"> </w:t>
      </w:r>
      <w:r w:rsidRPr="00935F1C">
        <w:rPr>
          <w:b/>
          <w:bCs/>
          <w:sz w:val="24"/>
        </w:rPr>
        <w:t>là</w:t>
      </w:r>
      <w:r w:rsidRPr="00935F1C">
        <w:rPr>
          <w:b/>
          <w:bCs/>
          <w:spacing w:val="-2"/>
          <w:sz w:val="24"/>
        </w:rPr>
        <w:t xml:space="preserve"> </w:t>
      </w:r>
      <w:r w:rsidRPr="00935F1C">
        <w:rPr>
          <w:b/>
          <w:bCs/>
          <w:sz w:val="24"/>
        </w:rPr>
        <w:t xml:space="preserve">quan </w:t>
      </w:r>
      <w:r w:rsidRPr="00935F1C">
        <w:rPr>
          <w:b/>
          <w:bCs/>
          <w:spacing w:val="-2"/>
          <w:sz w:val="24"/>
        </w:rPr>
        <w:t>trọng?</w:t>
      </w:r>
    </w:p>
    <w:p w:rsidR="00935F1C" w:rsidRPr="00935F1C" w:rsidRDefault="00935F1C" w:rsidP="00935F1C">
      <w:pPr>
        <w:widowControl/>
        <w:autoSpaceDE/>
        <w:autoSpaceDN/>
        <w:spacing w:before="100" w:beforeAutospacing="1" w:after="100" w:afterAutospacing="1" w:line="360" w:lineRule="auto"/>
        <w:ind w:left="220"/>
        <w:rPr>
          <w:sz w:val="24"/>
          <w:szCs w:val="24"/>
          <w:lang w:eastAsia="zh-CN"/>
        </w:rPr>
      </w:pPr>
      <w:r w:rsidRPr="00935F1C">
        <w:rPr>
          <w:sz w:val="24"/>
          <w:szCs w:val="24"/>
          <w:lang w:eastAsia="zh-CN"/>
        </w:rPr>
        <w:t xml:space="preserve">Việc mỗi quyết định thiết kế cần được biện minh bởi một yêu cầu kinh doanh là rất quan trọng vì nó đảm bảo rằng hệ thống được xây dựng nhằm phục vụ </w:t>
      </w:r>
      <w:r w:rsidRPr="00935F1C">
        <w:rPr>
          <w:bCs/>
          <w:sz w:val="24"/>
          <w:szCs w:val="24"/>
          <w:lang w:eastAsia="zh-CN"/>
        </w:rPr>
        <w:t>mục tiêu thực tiễn của doanh nghiệp</w:t>
      </w:r>
      <w:r w:rsidRPr="00935F1C">
        <w:rPr>
          <w:sz w:val="24"/>
          <w:szCs w:val="24"/>
          <w:lang w:eastAsia="zh-CN"/>
        </w:rPr>
        <w:t xml:space="preserve">, chứ không chỉ thỏa mãn nhu cầu kỹ thuật. Nguyên tắc này giúp tránh tình trạng </w:t>
      </w:r>
      <w:r w:rsidRPr="00935F1C">
        <w:rPr>
          <w:bCs/>
          <w:sz w:val="24"/>
          <w:szCs w:val="24"/>
          <w:lang w:eastAsia="zh-CN"/>
        </w:rPr>
        <w:t>over-engineering</w:t>
      </w:r>
      <w:r w:rsidRPr="00935F1C">
        <w:rPr>
          <w:sz w:val="24"/>
          <w:szCs w:val="24"/>
          <w:lang w:eastAsia="zh-CN"/>
        </w:rPr>
        <w:t>, nơi các công nghệ phức tạp hoặc kiến trúc dư thừa được áp dụng mà không tạo ra giá trị tương xứng.</w:t>
      </w:r>
    </w:p>
    <w:p w:rsidR="00935F1C" w:rsidRPr="00935F1C" w:rsidRDefault="00935F1C" w:rsidP="00935F1C">
      <w:pPr>
        <w:widowControl/>
        <w:autoSpaceDE/>
        <w:autoSpaceDN/>
        <w:spacing w:before="100" w:beforeAutospacing="1" w:after="100" w:afterAutospacing="1" w:line="360" w:lineRule="auto"/>
        <w:ind w:left="220"/>
        <w:rPr>
          <w:sz w:val="24"/>
          <w:szCs w:val="24"/>
          <w:lang w:eastAsia="zh-CN"/>
        </w:rPr>
      </w:pPr>
      <w:r w:rsidRPr="00935F1C">
        <w:rPr>
          <w:sz w:val="24"/>
          <w:szCs w:val="24"/>
          <w:lang w:eastAsia="zh-CN"/>
        </w:rPr>
        <w:t xml:space="preserve">Khi các quyết định thiết kế được gắn chặt với yêu cầu kinh doanh cụ thể—như quy mô người dùng, hiệu năng mong muốn, chi phí vận hành và mức độ chấp nhận rủi ro—hệ thống sẽ đạt được </w:t>
      </w:r>
      <w:r w:rsidRPr="00935F1C">
        <w:rPr>
          <w:bCs/>
          <w:sz w:val="24"/>
          <w:szCs w:val="24"/>
          <w:lang w:eastAsia="zh-CN"/>
        </w:rPr>
        <w:t>sự cân bằng hợp lý giữa độ phức tạp và lợi ích mang lại</w:t>
      </w:r>
      <w:r w:rsidRPr="00935F1C">
        <w:rPr>
          <w:sz w:val="24"/>
          <w:szCs w:val="24"/>
          <w:lang w:eastAsia="zh-CN"/>
        </w:rPr>
        <w:t>. Nhờ đó, giải pháp không chỉ hiệu quả về mặt kỹ thuật mà còn góp phần tối ưu chi phí, dễ bảo trì và hỗ trợ trực tiếp cho sự phát triển lâu dài của doanh nghiệp.</w:t>
      </w:r>
    </w:p>
    <w:p w:rsidR="007E09D4" w:rsidRPr="00935F1C" w:rsidRDefault="00C36EC9">
      <w:pPr>
        <w:pStyle w:val="ListParagraph"/>
        <w:numPr>
          <w:ilvl w:val="0"/>
          <w:numId w:val="5"/>
        </w:numPr>
        <w:tabs>
          <w:tab w:val="left" w:pos="440"/>
        </w:tabs>
        <w:ind w:leftChars="100" w:left="220" w:rightChars="240" w:right="528" w:firstLine="0"/>
        <w:rPr>
          <w:b/>
          <w:bCs/>
          <w:sz w:val="24"/>
        </w:rPr>
      </w:pPr>
      <w:r w:rsidRPr="00935F1C">
        <w:rPr>
          <w:b/>
          <w:bCs/>
          <w:sz w:val="24"/>
        </w:rPr>
        <w:t>Hãy</w:t>
      </w:r>
      <w:r w:rsidRPr="00935F1C">
        <w:rPr>
          <w:b/>
          <w:bCs/>
          <w:spacing w:val="-4"/>
          <w:sz w:val="24"/>
        </w:rPr>
        <w:t xml:space="preserve"> </w:t>
      </w:r>
      <w:r w:rsidRPr="00935F1C">
        <w:rPr>
          <w:b/>
          <w:bCs/>
          <w:sz w:val="24"/>
        </w:rPr>
        <w:t>giải</w:t>
      </w:r>
      <w:r w:rsidRPr="00935F1C">
        <w:rPr>
          <w:b/>
          <w:bCs/>
          <w:spacing w:val="-1"/>
          <w:sz w:val="24"/>
        </w:rPr>
        <w:t xml:space="preserve"> </w:t>
      </w:r>
      <w:r w:rsidRPr="00935F1C">
        <w:rPr>
          <w:b/>
          <w:bCs/>
          <w:sz w:val="24"/>
        </w:rPr>
        <w:t>thích</w:t>
      </w:r>
      <w:r w:rsidRPr="00935F1C">
        <w:rPr>
          <w:b/>
          <w:bCs/>
          <w:spacing w:val="-2"/>
          <w:sz w:val="24"/>
        </w:rPr>
        <w:t xml:space="preserve"> </w:t>
      </w:r>
      <w:r w:rsidRPr="00935F1C">
        <w:rPr>
          <w:b/>
          <w:bCs/>
          <w:sz w:val="24"/>
        </w:rPr>
        <w:t>khái</w:t>
      </w:r>
      <w:r w:rsidRPr="00935F1C">
        <w:rPr>
          <w:b/>
          <w:bCs/>
          <w:spacing w:val="-1"/>
          <w:sz w:val="24"/>
        </w:rPr>
        <w:t xml:space="preserve"> </w:t>
      </w:r>
      <w:r w:rsidRPr="00935F1C">
        <w:rPr>
          <w:b/>
          <w:bCs/>
          <w:sz w:val="24"/>
        </w:rPr>
        <w:t>niệm "Over-engineering"</w:t>
      </w:r>
      <w:r w:rsidRPr="00935F1C">
        <w:rPr>
          <w:b/>
          <w:bCs/>
          <w:spacing w:val="-1"/>
          <w:sz w:val="24"/>
        </w:rPr>
        <w:t xml:space="preserve"> </w:t>
      </w:r>
      <w:r w:rsidRPr="00935F1C">
        <w:rPr>
          <w:b/>
          <w:bCs/>
          <w:sz w:val="24"/>
        </w:rPr>
        <w:t>trong</w:t>
      </w:r>
      <w:r w:rsidRPr="00935F1C">
        <w:rPr>
          <w:b/>
          <w:bCs/>
          <w:spacing w:val="1"/>
          <w:sz w:val="24"/>
        </w:rPr>
        <w:t xml:space="preserve"> </w:t>
      </w:r>
      <w:r w:rsidRPr="00935F1C">
        <w:rPr>
          <w:b/>
          <w:bCs/>
          <w:sz w:val="24"/>
        </w:rPr>
        <w:t>thiết</w:t>
      </w:r>
      <w:r w:rsidRPr="00935F1C">
        <w:rPr>
          <w:b/>
          <w:bCs/>
          <w:spacing w:val="-2"/>
          <w:sz w:val="24"/>
        </w:rPr>
        <w:t xml:space="preserve"> </w:t>
      </w:r>
      <w:r w:rsidRPr="00935F1C">
        <w:rPr>
          <w:b/>
          <w:bCs/>
          <w:sz w:val="24"/>
        </w:rPr>
        <w:t>kế</w:t>
      </w:r>
      <w:r w:rsidRPr="00935F1C">
        <w:rPr>
          <w:b/>
          <w:bCs/>
          <w:spacing w:val="-2"/>
          <w:sz w:val="24"/>
        </w:rPr>
        <w:t xml:space="preserve"> </w:t>
      </w:r>
      <w:r w:rsidRPr="00935F1C">
        <w:rPr>
          <w:b/>
          <w:bCs/>
          <w:sz w:val="24"/>
        </w:rPr>
        <w:t>phần</w:t>
      </w:r>
      <w:r w:rsidRPr="00935F1C">
        <w:rPr>
          <w:b/>
          <w:bCs/>
          <w:spacing w:val="-2"/>
          <w:sz w:val="24"/>
        </w:rPr>
        <w:t xml:space="preserve"> </w:t>
      </w:r>
      <w:r w:rsidRPr="00935F1C">
        <w:rPr>
          <w:b/>
          <w:bCs/>
          <w:sz w:val="24"/>
        </w:rPr>
        <w:t>mềm.</w:t>
      </w:r>
      <w:r w:rsidRPr="00935F1C">
        <w:rPr>
          <w:b/>
          <w:bCs/>
          <w:spacing w:val="-1"/>
          <w:sz w:val="24"/>
        </w:rPr>
        <w:t xml:space="preserve"> </w:t>
      </w:r>
      <w:r w:rsidRPr="00935F1C">
        <w:rPr>
          <w:b/>
          <w:bCs/>
          <w:sz w:val="24"/>
        </w:rPr>
        <w:t>Làm</w:t>
      </w:r>
      <w:r w:rsidRPr="00935F1C">
        <w:rPr>
          <w:b/>
          <w:bCs/>
          <w:spacing w:val="1"/>
          <w:sz w:val="24"/>
        </w:rPr>
        <w:t xml:space="preserve"> </w:t>
      </w:r>
      <w:r w:rsidRPr="00935F1C">
        <w:rPr>
          <w:b/>
          <w:bCs/>
          <w:sz w:val="24"/>
        </w:rPr>
        <w:t>thế</w:t>
      </w:r>
      <w:r w:rsidRPr="00935F1C">
        <w:rPr>
          <w:b/>
          <w:bCs/>
          <w:spacing w:val="-3"/>
          <w:sz w:val="24"/>
        </w:rPr>
        <w:t xml:space="preserve"> </w:t>
      </w:r>
      <w:r w:rsidRPr="00935F1C">
        <w:rPr>
          <w:b/>
          <w:bCs/>
          <w:sz w:val="24"/>
        </w:rPr>
        <w:t>nào</w:t>
      </w:r>
      <w:r w:rsidRPr="00935F1C">
        <w:rPr>
          <w:b/>
          <w:bCs/>
          <w:spacing w:val="-1"/>
          <w:sz w:val="24"/>
        </w:rPr>
        <w:t xml:space="preserve"> </w:t>
      </w:r>
      <w:r w:rsidRPr="00935F1C">
        <w:rPr>
          <w:b/>
          <w:bCs/>
          <w:sz w:val="24"/>
        </w:rPr>
        <w:t>để</w:t>
      </w:r>
      <w:r w:rsidRPr="00935F1C">
        <w:rPr>
          <w:b/>
          <w:bCs/>
          <w:spacing w:val="-2"/>
          <w:sz w:val="24"/>
        </w:rPr>
        <w:t xml:space="preserve"> tránh?</w:t>
      </w:r>
    </w:p>
    <w:p w:rsidR="00935F1C" w:rsidRPr="00A93D72" w:rsidRDefault="00935F1C" w:rsidP="00A93D72">
      <w:pPr>
        <w:widowControl/>
        <w:autoSpaceDE/>
        <w:autoSpaceDN/>
        <w:spacing w:before="100" w:beforeAutospacing="1" w:after="100" w:afterAutospacing="1" w:line="360" w:lineRule="auto"/>
        <w:ind w:left="220"/>
        <w:rPr>
          <w:sz w:val="24"/>
          <w:szCs w:val="24"/>
          <w:lang w:eastAsia="zh-CN"/>
        </w:rPr>
      </w:pPr>
      <w:r w:rsidRPr="00A93D72">
        <w:rPr>
          <w:sz w:val="24"/>
          <w:szCs w:val="24"/>
          <w:lang w:eastAsia="zh-CN"/>
        </w:rPr>
        <w:t>Over-engineering trong thiết kế phần mềm là tình trạng áp dụng các công nghệ, mô hình hoặc kiến trúc quá phức tạp so với nhu cầu thực tế của hệ thống, khiến giải pháp trở nên cồng kềnh mà không mang lại giá trị tương xứng. Điều này thường dẫn đến tăng chi phí phát triển, khó bảo trì, kéo dài thời gian triển khai và làm giảm tính li</w:t>
      </w:r>
      <w:bookmarkStart w:id="0" w:name="_GoBack"/>
      <w:bookmarkEnd w:id="0"/>
      <w:r w:rsidRPr="00A93D72">
        <w:rPr>
          <w:sz w:val="24"/>
          <w:szCs w:val="24"/>
          <w:lang w:eastAsia="zh-CN"/>
        </w:rPr>
        <w:t>nh hoạt của hệ thống.</w:t>
      </w:r>
    </w:p>
    <w:p w:rsidR="00935F1C" w:rsidRPr="00A93D72" w:rsidRDefault="00935F1C" w:rsidP="00A93D72">
      <w:pPr>
        <w:widowControl/>
        <w:autoSpaceDE/>
        <w:autoSpaceDN/>
        <w:spacing w:before="100" w:beforeAutospacing="1" w:after="100" w:afterAutospacing="1" w:line="360" w:lineRule="auto"/>
        <w:ind w:left="220"/>
        <w:rPr>
          <w:sz w:val="24"/>
          <w:szCs w:val="24"/>
          <w:lang w:eastAsia="zh-CN"/>
        </w:rPr>
      </w:pPr>
      <w:r w:rsidRPr="00A93D72">
        <w:rPr>
          <w:sz w:val="24"/>
          <w:szCs w:val="24"/>
          <w:lang w:eastAsia="zh-CN"/>
        </w:rPr>
        <w:t xml:space="preserve">Để tránh over-engineering, các kiến trúc sư phần mềm cần đảm bảo rằng </w:t>
      </w:r>
      <w:r w:rsidRPr="00A93D72">
        <w:rPr>
          <w:bCs/>
          <w:sz w:val="24"/>
          <w:szCs w:val="24"/>
          <w:lang w:eastAsia="zh-CN"/>
        </w:rPr>
        <w:t>mọi quyết định thiết kế đều xuất phát từ yêu cầu kinh doanh cụ thể</w:t>
      </w:r>
      <w:r w:rsidRPr="00A93D72">
        <w:rPr>
          <w:sz w:val="24"/>
          <w:szCs w:val="24"/>
          <w:lang w:eastAsia="zh-CN"/>
        </w:rPr>
        <w:t xml:space="preserve">, dựa trên các yêu cầu chức năng và phi chức năng đã được xác định rõ ràng. Thiết kế nên tuân thủ các nguyên tắc như </w:t>
      </w:r>
      <w:r w:rsidRPr="00A93D72">
        <w:rPr>
          <w:i/>
          <w:iCs/>
          <w:sz w:val="24"/>
          <w:szCs w:val="24"/>
          <w:lang w:eastAsia="zh-CN"/>
        </w:rPr>
        <w:t>Keep It Simple (KISS)</w:t>
      </w:r>
      <w:r w:rsidRPr="00A93D72">
        <w:rPr>
          <w:sz w:val="24"/>
          <w:szCs w:val="24"/>
          <w:lang w:eastAsia="zh-CN"/>
        </w:rPr>
        <w:t xml:space="preserve"> và chỉ giải quyết các vấn đề thực sự tồn tại ở hiện tại, thay vì cố gắng dự đoán và xử lý mọi kịch bản trong tương lai. Cách tiếp cận này giúp hệ thống vừa đơn giản, vừa đủ linh hoạt để mở rộng khi cần thiết.</w:t>
      </w:r>
    </w:p>
    <w:p w:rsidR="007E09D4" w:rsidRPr="00935F1C" w:rsidRDefault="00C36EC9">
      <w:pPr>
        <w:spacing w:before="156"/>
        <w:ind w:right="4"/>
        <w:jc w:val="center"/>
        <w:rPr>
          <w:b/>
          <w:sz w:val="24"/>
        </w:rPr>
      </w:pPr>
      <w:r w:rsidRPr="00935F1C">
        <w:rPr>
          <w:b/>
          <w:sz w:val="24"/>
        </w:rPr>
        <w:t>---</w:t>
      </w:r>
      <w:r w:rsidRPr="00935F1C">
        <w:rPr>
          <w:b/>
          <w:spacing w:val="55"/>
          <w:sz w:val="24"/>
        </w:rPr>
        <w:t xml:space="preserve"> </w:t>
      </w:r>
      <w:r w:rsidRPr="00935F1C">
        <w:rPr>
          <w:b/>
          <w:sz w:val="24"/>
        </w:rPr>
        <w:t>Hết --</w:t>
      </w:r>
      <w:r w:rsidRPr="00935F1C">
        <w:rPr>
          <w:b/>
          <w:spacing w:val="-10"/>
          <w:sz w:val="24"/>
        </w:rPr>
        <w:t>-</w:t>
      </w:r>
    </w:p>
    <w:sectPr w:rsidR="007E09D4" w:rsidRPr="00935F1C">
      <w:pgSz w:w="11910" w:h="16840"/>
      <w:pgMar w:top="1037" w:right="708" w:bottom="1267" w:left="992" w:header="0" w:footer="1016"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6EC9" w:rsidRDefault="00C36EC9">
      <w:r>
        <w:separator/>
      </w:r>
    </w:p>
  </w:endnote>
  <w:endnote w:type="continuationSeparator" w:id="0">
    <w:p w:rsidR="00C36EC9" w:rsidRDefault="00C36E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09D4" w:rsidRDefault="007E09D4">
    <w:pPr>
      <w:pStyle w:val="BodyText"/>
      <w:spacing w:before="0" w:line="14" w:lineRule="auto"/>
      <w:ind w:left="0" w:firstLine="0"/>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6EC9" w:rsidRDefault="00C36EC9">
      <w:r>
        <w:separator/>
      </w:r>
    </w:p>
  </w:footnote>
  <w:footnote w:type="continuationSeparator" w:id="0">
    <w:p w:rsidR="00C36EC9" w:rsidRDefault="00C36EC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5E306ED"/>
    <w:multiLevelType w:val="multilevel"/>
    <w:tmpl w:val="B5E306ED"/>
    <w:lvl w:ilvl="0">
      <w:start w:val="1"/>
      <w:numFmt w:val="decimal"/>
      <w:lvlText w:val="%1."/>
      <w:lvlJc w:val="left"/>
      <w:pPr>
        <w:ind w:left="990" w:hanging="36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numFmt w:val="bullet"/>
      <w:lvlText w:val="•"/>
      <w:lvlJc w:val="left"/>
      <w:pPr>
        <w:ind w:left="1470" w:hanging="360"/>
      </w:pPr>
      <w:rPr>
        <w:rFonts w:hint="default"/>
        <w:lang w:val="vi" w:eastAsia="en-US" w:bidi="ar-SA"/>
      </w:rPr>
    </w:lvl>
    <w:lvl w:ilvl="2">
      <w:numFmt w:val="bullet"/>
      <w:lvlText w:val="•"/>
      <w:lvlJc w:val="left"/>
      <w:pPr>
        <w:ind w:left="2441" w:hanging="360"/>
      </w:pPr>
      <w:rPr>
        <w:rFonts w:hint="default"/>
        <w:lang w:val="vi" w:eastAsia="en-US" w:bidi="ar-SA"/>
      </w:rPr>
    </w:lvl>
    <w:lvl w:ilvl="3">
      <w:numFmt w:val="bullet"/>
      <w:lvlText w:val="•"/>
      <w:lvlJc w:val="left"/>
      <w:pPr>
        <w:ind w:left="3411" w:hanging="360"/>
      </w:pPr>
      <w:rPr>
        <w:rFonts w:hint="default"/>
        <w:lang w:val="vi" w:eastAsia="en-US" w:bidi="ar-SA"/>
      </w:rPr>
    </w:lvl>
    <w:lvl w:ilvl="4">
      <w:numFmt w:val="bullet"/>
      <w:lvlText w:val="•"/>
      <w:lvlJc w:val="left"/>
      <w:pPr>
        <w:ind w:left="4382" w:hanging="360"/>
      </w:pPr>
      <w:rPr>
        <w:rFonts w:hint="default"/>
        <w:lang w:val="vi" w:eastAsia="en-US" w:bidi="ar-SA"/>
      </w:rPr>
    </w:lvl>
    <w:lvl w:ilvl="5">
      <w:numFmt w:val="bullet"/>
      <w:lvlText w:val="•"/>
      <w:lvlJc w:val="left"/>
      <w:pPr>
        <w:ind w:left="5353" w:hanging="360"/>
      </w:pPr>
      <w:rPr>
        <w:rFonts w:hint="default"/>
        <w:lang w:val="vi" w:eastAsia="en-US" w:bidi="ar-SA"/>
      </w:rPr>
    </w:lvl>
    <w:lvl w:ilvl="6">
      <w:numFmt w:val="bullet"/>
      <w:lvlText w:val="•"/>
      <w:lvlJc w:val="left"/>
      <w:pPr>
        <w:ind w:left="6323" w:hanging="360"/>
      </w:pPr>
      <w:rPr>
        <w:rFonts w:hint="default"/>
        <w:lang w:val="vi" w:eastAsia="en-US" w:bidi="ar-SA"/>
      </w:rPr>
    </w:lvl>
    <w:lvl w:ilvl="7">
      <w:numFmt w:val="bullet"/>
      <w:lvlText w:val="•"/>
      <w:lvlJc w:val="left"/>
      <w:pPr>
        <w:ind w:left="7294" w:hanging="360"/>
      </w:pPr>
      <w:rPr>
        <w:rFonts w:hint="default"/>
        <w:lang w:val="vi" w:eastAsia="en-US" w:bidi="ar-SA"/>
      </w:rPr>
    </w:lvl>
    <w:lvl w:ilvl="8">
      <w:numFmt w:val="bullet"/>
      <w:lvlText w:val="•"/>
      <w:lvlJc w:val="left"/>
      <w:pPr>
        <w:ind w:left="8265" w:hanging="360"/>
      </w:pPr>
      <w:rPr>
        <w:rFonts w:hint="default"/>
        <w:lang w:val="vi" w:eastAsia="en-US" w:bidi="ar-SA"/>
      </w:rPr>
    </w:lvl>
  </w:abstractNum>
  <w:abstractNum w:abstractNumId="1" w15:restartNumberingAfterBreak="0">
    <w:nsid w:val="BF205925"/>
    <w:multiLevelType w:val="multilevel"/>
    <w:tmpl w:val="BF205925"/>
    <w:lvl w:ilvl="0">
      <w:start w:val="1"/>
      <w:numFmt w:val="decimal"/>
      <w:lvlText w:val="%1."/>
      <w:lvlJc w:val="left"/>
      <w:pPr>
        <w:ind w:left="500" w:hanging="36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start w:val="1"/>
      <w:numFmt w:val="upperLetter"/>
      <w:lvlText w:val="%2."/>
      <w:lvlJc w:val="left"/>
      <w:pPr>
        <w:ind w:left="793" w:hanging="29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numFmt w:val="bullet"/>
      <w:lvlText w:val="•"/>
      <w:lvlJc w:val="left"/>
      <w:pPr>
        <w:ind w:left="1845" w:hanging="293"/>
      </w:pPr>
      <w:rPr>
        <w:rFonts w:hint="default"/>
        <w:lang w:val="vi" w:eastAsia="en-US" w:bidi="ar-SA"/>
      </w:rPr>
    </w:lvl>
    <w:lvl w:ilvl="3">
      <w:numFmt w:val="bullet"/>
      <w:lvlText w:val="•"/>
      <w:lvlJc w:val="left"/>
      <w:pPr>
        <w:ind w:left="2890" w:hanging="293"/>
      </w:pPr>
      <w:rPr>
        <w:rFonts w:hint="default"/>
        <w:lang w:val="vi" w:eastAsia="en-US" w:bidi="ar-SA"/>
      </w:rPr>
    </w:lvl>
    <w:lvl w:ilvl="4">
      <w:numFmt w:val="bullet"/>
      <w:lvlText w:val="•"/>
      <w:lvlJc w:val="left"/>
      <w:pPr>
        <w:ind w:left="3935" w:hanging="293"/>
      </w:pPr>
      <w:rPr>
        <w:rFonts w:hint="default"/>
        <w:lang w:val="vi" w:eastAsia="en-US" w:bidi="ar-SA"/>
      </w:rPr>
    </w:lvl>
    <w:lvl w:ilvl="5">
      <w:numFmt w:val="bullet"/>
      <w:lvlText w:val="•"/>
      <w:lvlJc w:val="left"/>
      <w:pPr>
        <w:ind w:left="4980" w:hanging="293"/>
      </w:pPr>
      <w:rPr>
        <w:rFonts w:hint="default"/>
        <w:lang w:val="vi" w:eastAsia="en-US" w:bidi="ar-SA"/>
      </w:rPr>
    </w:lvl>
    <w:lvl w:ilvl="6">
      <w:numFmt w:val="bullet"/>
      <w:lvlText w:val="•"/>
      <w:lvlJc w:val="left"/>
      <w:pPr>
        <w:ind w:left="6025" w:hanging="293"/>
      </w:pPr>
      <w:rPr>
        <w:rFonts w:hint="default"/>
        <w:lang w:val="vi" w:eastAsia="en-US" w:bidi="ar-SA"/>
      </w:rPr>
    </w:lvl>
    <w:lvl w:ilvl="7">
      <w:numFmt w:val="bullet"/>
      <w:lvlText w:val="•"/>
      <w:lvlJc w:val="left"/>
      <w:pPr>
        <w:ind w:left="7070" w:hanging="293"/>
      </w:pPr>
      <w:rPr>
        <w:rFonts w:hint="default"/>
        <w:lang w:val="vi" w:eastAsia="en-US" w:bidi="ar-SA"/>
      </w:rPr>
    </w:lvl>
    <w:lvl w:ilvl="8">
      <w:numFmt w:val="bullet"/>
      <w:lvlText w:val="•"/>
      <w:lvlJc w:val="left"/>
      <w:pPr>
        <w:ind w:left="8116" w:hanging="293"/>
      </w:pPr>
      <w:rPr>
        <w:rFonts w:hint="default"/>
        <w:lang w:val="vi" w:eastAsia="en-US" w:bidi="ar-SA"/>
      </w:rPr>
    </w:lvl>
  </w:abstractNum>
  <w:abstractNum w:abstractNumId="2" w15:restartNumberingAfterBreak="0">
    <w:nsid w:val="CF092B84"/>
    <w:multiLevelType w:val="multilevel"/>
    <w:tmpl w:val="CF092B84"/>
    <w:lvl w:ilvl="0">
      <w:numFmt w:val="bullet"/>
      <w:lvlText w:val=""/>
      <w:lvlJc w:val="left"/>
      <w:pPr>
        <w:ind w:left="860" w:hanging="360"/>
      </w:pPr>
      <w:rPr>
        <w:rFonts w:ascii="Symbol" w:eastAsia="Symbol" w:hAnsi="Symbol" w:cs="Symbol" w:hint="default"/>
        <w:b w:val="0"/>
        <w:bCs w:val="0"/>
        <w:i w:val="0"/>
        <w:iCs w:val="0"/>
        <w:spacing w:val="0"/>
        <w:w w:val="99"/>
        <w:sz w:val="20"/>
        <w:szCs w:val="20"/>
        <w:lang w:val="vi" w:eastAsia="en-US" w:bidi="ar-SA"/>
      </w:rPr>
    </w:lvl>
    <w:lvl w:ilvl="1">
      <w:numFmt w:val="bullet"/>
      <w:lvlText w:val="o"/>
      <w:lvlJc w:val="left"/>
      <w:pPr>
        <w:ind w:left="1580" w:hanging="360"/>
      </w:pPr>
      <w:rPr>
        <w:rFonts w:ascii="Courier New" w:eastAsia="Courier New" w:hAnsi="Courier New" w:cs="Courier New" w:hint="default"/>
        <w:b w:val="0"/>
        <w:bCs w:val="0"/>
        <w:i w:val="0"/>
        <w:iCs w:val="0"/>
        <w:spacing w:val="0"/>
        <w:w w:val="99"/>
        <w:sz w:val="20"/>
        <w:szCs w:val="20"/>
        <w:lang w:val="vi" w:eastAsia="en-US" w:bidi="ar-SA"/>
      </w:rPr>
    </w:lvl>
    <w:lvl w:ilvl="2">
      <w:numFmt w:val="bullet"/>
      <w:lvlText w:val="•"/>
      <w:lvlJc w:val="left"/>
      <w:pPr>
        <w:ind w:left="2538" w:hanging="360"/>
      </w:pPr>
      <w:rPr>
        <w:rFonts w:hint="default"/>
        <w:lang w:val="vi" w:eastAsia="en-US" w:bidi="ar-SA"/>
      </w:rPr>
    </w:lvl>
    <w:lvl w:ilvl="3">
      <w:numFmt w:val="bullet"/>
      <w:lvlText w:val="•"/>
      <w:lvlJc w:val="left"/>
      <w:pPr>
        <w:ind w:left="3496" w:hanging="360"/>
      </w:pPr>
      <w:rPr>
        <w:rFonts w:hint="default"/>
        <w:lang w:val="vi" w:eastAsia="en-US" w:bidi="ar-SA"/>
      </w:rPr>
    </w:lvl>
    <w:lvl w:ilvl="4">
      <w:numFmt w:val="bullet"/>
      <w:lvlText w:val="•"/>
      <w:lvlJc w:val="left"/>
      <w:pPr>
        <w:ind w:left="4455" w:hanging="360"/>
      </w:pPr>
      <w:rPr>
        <w:rFonts w:hint="default"/>
        <w:lang w:val="vi" w:eastAsia="en-US" w:bidi="ar-SA"/>
      </w:rPr>
    </w:lvl>
    <w:lvl w:ilvl="5">
      <w:numFmt w:val="bullet"/>
      <w:lvlText w:val="•"/>
      <w:lvlJc w:val="left"/>
      <w:pPr>
        <w:ind w:left="5413" w:hanging="360"/>
      </w:pPr>
      <w:rPr>
        <w:rFonts w:hint="default"/>
        <w:lang w:val="vi" w:eastAsia="en-US" w:bidi="ar-SA"/>
      </w:rPr>
    </w:lvl>
    <w:lvl w:ilvl="6">
      <w:numFmt w:val="bullet"/>
      <w:lvlText w:val="•"/>
      <w:lvlJc w:val="left"/>
      <w:pPr>
        <w:ind w:left="6372" w:hanging="360"/>
      </w:pPr>
      <w:rPr>
        <w:rFonts w:hint="default"/>
        <w:lang w:val="vi" w:eastAsia="en-US" w:bidi="ar-SA"/>
      </w:rPr>
    </w:lvl>
    <w:lvl w:ilvl="7">
      <w:numFmt w:val="bullet"/>
      <w:lvlText w:val="•"/>
      <w:lvlJc w:val="left"/>
      <w:pPr>
        <w:ind w:left="7330" w:hanging="360"/>
      </w:pPr>
      <w:rPr>
        <w:rFonts w:hint="default"/>
        <w:lang w:val="vi" w:eastAsia="en-US" w:bidi="ar-SA"/>
      </w:rPr>
    </w:lvl>
    <w:lvl w:ilvl="8">
      <w:numFmt w:val="bullet"/>
      <w:lvlText w:val="•"/>
      <w:lvlJc w:val="left"/>
      <w:pPr>
        <w:ind w:left="8289" w:hanging="360"/>
      </w:pPr>
      <w:rPr>
        <w:rFonts w:hint="default"/>
        <w:lang w:val="vi" w:eastAsia="en-US" w:bidi="ar-SA"/>
      </w:rPr>
    </w:lvl>
  </w:abstractNum>
  <w:abstractNum w:abstractNumId="3" w15:restartNumberingAfterBreak="0">
    <w:nsid w:val="0053208E"/>
    <w:multiLevelType w:val="multilevel"/>
    <w:tmpl w:val="0053208E"/>
    <w:lvl w:ilvl="0">
      <w:start w:val="1"/>
      <w:numFmt w:val="decimal"/>
      <w:lvlText w:val="%1."/>
      <w:lvlJc w:val="left"/>
      <w:pPr>
        <w:ind w:left="380" w:hanging="240"/>
        <w:jc w:val="left"/>
      </w:pPr>
      <w:rPr>
        <w:rFonts w:ascii="Times New Roman" w:eastAsia="Times New Roman" w:hAnsi="Times New Roman" w:cs="Times New Roman" w:hint="default"/>
        <w:b/>
        <w:bCs/>
        <w:i w:val="0"/>
        <w:iCs w:val="0"/>
        <w:spacing w:val="0"/>
        <w:w w:val="100"/>
        <w:sz w:val="24"/>
        <w:szCs w:val="24"/>
        <w:lang w:val="vi" w:eastAsia="en-US" w:bidi="ar-SA"/>
      </w:rPr>
    </w:lvl>
    <w:lvl w:ilvl="1">
      <w:numFmt w:val="bullet"/>
      <w:lvlText w:val=""/>
      <w:lvlJc w:val="left"/>
      <w:pPr>
        <w:ind w:left="860" w:hanging="360"/>
      </w:pPr>
      <w:rPr>
        <w:rFonts w:ascii="Symbol" w:eastAsia="Symbol" w:hAnsi="Symbol" w:cs="Symbol" w:hint="default"/>
        <w:b w:val="0"/>
        <w:bCs w:val="0"/>
        <w:i w:val="0"/>
        <w:iCs w:val="0"/>
        <w:spacing w:val="0"/>
        <w:w w:val="99"/>
        <w:sz w:val="20"/>
        <w:szCs w:val="20"/>
        <w:lang w:val="vi" w:eastAsia="en-US" w:bidi="ar-SA"/>
      </w:rPr>
    </w:lvl>
    <w:lvl w:ilvl="2">
      <w:numFmt w:val="bullet"/>
      <w:lvlText w:val="o"/>
      <w:lvlJc w:val="left"/>
      <w:pPr>
        <w:ind w:left="1580" w:hanging="360"/>
      </w:pPr>
      <w:rPr>
        <w:rFonts w:ascii="Courier New" w:eastAsia="Courier New" w:hAnsi="Courier New" w:cs="Courier New" w:hint="default"/>
        <w:b w:val="0"/>
        <w:bCs w:val="0"/>
        <w:i w:val="0"/>
        <w:iCs w:val="0"/>
        <w:spacing w:val="0"/>
        <w:w w:val="99"/>
        <w:sz w:val="20"/>
        <w:szCs w:val="20"/>
        <w:lang w:val="vi" w:eastAsia="en-US" w:bidi="ar-SA"/>
      </w:rPr>
    </w:lvl>
    <w:lvl w:ilvl="3">
      <w:numFmt w:val="bullet"/>
      <w:lvlText w:val="•"/>
      <w:lvlJc w:val="left"/>
      <w:pPr>
        <w:ind w:left="1580" w:hanging="360"/>
      </w:pPr>
      <w:rPr>
        <w:rFonts w:hint="default"/>
        <w:lang w:val="vi" w:eastAsia="en-US" w:bidi="ar-SA"/>
      </w:rPr>
    </w:lvl>
    <w:lvl w:ilvl="4">
      <w:numFmt w:val="bullet"/>
      <w:lvlText w:val="•"/>
      <w:lvlJc w:val="left"/>
      <w:pPr>
        <w:ind w:left="2812" w:hanging="360"/>
      </w:pPr>
      <w:rPr>
        <w:rFonts w:hint="default"/>
        <w:lang w:val="vi" w:eastAsia="en-US" w:bidi="ar-SA"/>
      </w:rPr>
    </w:lvl>
    <w:lvl w:ilvl="5">
      <w:numFmt w:val="bullet"/>
      <w:lvlText w:val="•"/>
      <w:lvlJc w:val="left"/>
      <w:pPr>
        <w:ind w:left="4044" w:hanging="360"/>
      </w:pPr>
      <w:rPr>
        <w:rFonts w:hint="default"/>
        <w:lang w:val="vi" w:eastAsia="en-US" w:bidi="ar-SA"/>
      </w:rPr>
    </w:lvl>
    <w:lvl w:ilvl="6">
      <w:numFmt w:val="bullet"/>
      <w:lvlText w:val="•"/>
      <w:lvlJc w:val="left"/>
      <w:pPr>
        <w:ind w:left="5277" w:hanging="360"/>
      </w:pPr>
      <w:rPr>
        <w:rFonts w:hint="default"/>
        <w:lang w:val="vi" w:eastAsia="en-US" w:bidi="ar-SA"/>
      </w:rPr>
    </w:lvl>
    <w:lvl w:ilvl="7">
      <w:numFmt w:val="bullet"/>
      <w:lvlText w:val="•"/>
      <w:lvlJc w:val="left"/>
      <w:pPr>
        <w:ind w:left="6509" w:hanging="360"/>
      </w:pPr>
      <w:rPr>
        <w:rFonts w:hint="default"/>
        <w:lang w:val="vi" w:eastAsia="en-US" w:bidi="ar-SA"/>
      </w:rPr>
    </w:lvl>
    <w:lvl w:ilvl="8">
      <w:numFmt w:val="bullet"/>
      <w:lvlText w:val="•"/>
      <w:lvlJc w:val="left"/>
      <w:pPr>
        <w:ind w:left="7741" w:hanging="360"/>
      </w:pPr>
      <w:rPr>
        <w:rFonts w:hint="default"/>
        <w:lang w:val="vi" w:eastAsia="en-US" w:bidi="ar-SA"/>
      </w:rPr>
    </w:lvl>
  </w:abstractNum>
  <w:abstractNum w:abstractNumId="4" w15:restartNumberingAfterBreak="0">
    <w:nsid w:val="59ADCABA"/>
    <w:multiLevelType w:val="multilevel"/>
    <w:tmpl w:val="59ADCABA"/>
    <w:lvl w:ilvl="0">
      <w:numFmt w:val="bullet"/>
      <w:lvlText w:val=""/>
      <w:lvlJc w:val="left"/>
      <w:pPr>
        <w:ind w:left="860" w:hanging="360"/>
      </w:pPr>
      <w:rPr>
        <w:rFonts w:ascii="Symbol" w:eastAsia="Symbol" w:hAnsi="Symbol" w:cs="Symbol" w:hint="default"/>
        <w:b w:val="0"/>
        <w:bCs w:val="0"/>
        <w:i w:val="0"/>
        <w:iCs w:val="0"/>
        <w:spacing w:val="0"/>
        <w:w w:val="99"/>
        <w:sz w:val="20"/>
        <w:szCs w:val="20"/>
        <w:lang w:val="vi" w:eastAsia="en-US" w:bidi="ar-SA"/>
      </w:rPr>
    </w:lvl>
    <w:lvl w:ilvl="1">
      <w:numFmt w:val="bullet"/>
      <w:lvlText w:val="o"/>
      <w:lvlJc w:val="left"/>
      <w:pPr>
        <w:ind w:left="1580" w:hanging="360"/>
      </w:pPr>
      <w:rPr>
        <w:rFonts w:ascii="Courier New" w:eastAsia="Courier New" w:hAnsi="Courier New" w:cs="Courier New" w:hint="default"/>
        <w:b w:val="0"/>
        <w:bCs w:val="0"/>
        <w:i w:val="0"/>
        <w:iCs w:val="0"/>
        <w:spacing w:val="0"/>
        <w:w w:val="99"/>
        <w:sz w:val="20"/>
        <w:szCs w:val="20"/>
        <w:lang w:val="vi" w:eastAsia="en-US" w:bidi="ar-SA"/>
      </w:rPr>
    </w:lvl>
    <w:lvl w:ilvl="2">
      <w:numFmt w:val="bullet"/>
      <w:lvlText w:val="•"/>
      <w:lvlJc w:val="left"/>
      <w:pPr>
        <w:ind w:left="2538" w:hanging="360"/>
      </w:pPr>
      <w:rPr>
        <w:rFonts w:hint="default"/>
        <w:lang w:val="vi" w:eastAsia="en-US" w:bidi="ar-SA"/>
      </w:rPr>
    </w:lvl>
    <w:lvl w:ilvl="3">
      <w:numFmt w:val="bullet"/>
      <w:lvlText w:val="•"/>
      <w:lvlJc w:val="left"/>
      <w:pPr>
        <w:ind w:left="3496" w:hanging="360"/>
      </w:pPr>
      <w:rPr>
        <w:rFonts w:hint="default"/>
        <w:lang w:val="vi" w:eastAsia="en-US" w:bidi="ar-SA"/>
      </w:rPr>
    </w:lvl>
    <w:lvl w:ilvl="4">
      <w:numFmt w:val="bullet"/>
      <w:lvlText w:val="•"/>
      <w:lvlJc w:val="left"/>
      <w:pPr>
        <w:ind w:left="4455" w:hanging="360"/>
      </w:pPr>
      <w:rPr>
        <w:rFonts w:hint="default"/>
        <w:lang w:val="vi" w:eastAsia="en-US" w:bidi="ar-SA"/>
      </w:rPr>
    </w:lvl>
    <w:lvl w:ilvl="5">
      <w:numFmt w:val="bullet"/>
      <w:lvlText w:val="•"/>
      <w:lvlJc w:val="left"/>
      <w:pPr>
        <w:ind w:left="5413" w:hanging="360"/>
      </w:pPr>
      <w:rPr>
        <w:rFonts w:hint="default"/>
        <w:lang w:val="vi" w:eastAsia="en-US" w:bidi="ar-SA"/>
      </w:rPr>
    </w:lvl>
    <w:lvl w:ilvl="6">
      <w:numFmt w:val="bullet"/>
      <w:lvlText w:val="•"/>
      <w:lvlJc w:val="left"/>
      <w:pPr>
        <w:ind w:left="6372" w:hanging="360"/>
      </w:pPr>
      <w:rPr>
        <w:rFonts w:hint="default"/>
        <w:lang w:val="vi" w:eastAsia="en-US" w:bidi="ar-SA"/>
      </w:rPr>
    </w:lvl>
    <w:lvl w:ilvl="7">
      <w:numFmt w:val="bullet"/>
      <w:lvlText w:val="•"/>
      <w:lvlJc w:val="left"/>
      <w:pPr>
        <w:ind w:left="7330" w:hanging="360"/>
      </w:pPr>
      <w:rPr>
        <w:rFonts w:hint="default"/>
        <w:lang w:val="vi" w:eastAsia="en-US" w:bidi="ar-SA"/>
      </w:rPr>
    </w:lvl>
    <w:lvl w:ilvl="8">
      <w:numFmt w:val="bullet"/>
      <w:lvlText w:val="•"/>
      <w:lvlJc w:val="left"/>
      <w:pPr>
        <w:ind w:left="8289" w:hanging="360"/>
      </w:pPr>
      <w:rPr>
        <w:rFonts w:hint="default"/>
        <w:lang w:val="vi" w:eastAsia="en-US" w:bidi="ar-SA"/>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
  <w:rsids>
    <w:rsidRoot w:val="007E09D4"/>
    <w:rsid w:val="007E09D4"/>
    <w:rsid w:val="00935F1C"/>
    <w:rsid w:val="00A93D72"/>
    <w:rsid w:val="00C36EC9"/>
    <w:rsid w:val="365B34D7"/>
    <w:rsid w:val="577D763D"/>
    <w:rsid w:val="737A40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D88270E"/>
  <w15:docId w15:val="{4C4A0C15-77F7-4B1F-A68C-39ED6ADD1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eastAsia="Times New Roman"/>
      <w:sz w:val="22"/>
      <w:szCs w:val="22"/>
      <w:lang w:val="vi" w:eastAsia="en-US"/>
    </w:rPr>
  </w:style>
  <w:style w:type="paragraph" w:styleId="Heading1">
    <w:name w:val="heading 1"/>
    <w:basedOn w:val="Normal"/>
    <w:uiPriority w:val="1"/>
    <w:qFormat/>
    <w:pPr>
      <w:ind w:left="14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6"/>
      <w:ind w:left="500" w:hanging="360"/>
    </w:pPr>
    <w:rPr>
      <w:sz w:val="24"/>
      <w:szCs w:val="24"/>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uiPriority w:val="99"/>
    <w:qFormat/>
    <w:pPr>
      <w:spacing w:beforeAutospacing="1" w:afterAutospacing="1"/>
    </w:pPr>
    <w:rPr>
      <w:sz w:val="24"/>
      <w:szCs w:val="24"/>
    </w:rPr>
  </w:style>
  <w:style w:type="character" w:styleId="Strong">
    <w:name w:val="Strong"/>
    <w:basedOn w:val="DefaultParagraphFont"/>
    <w:uiPriority w:val="22"/>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73"/>
      <w:ind w:left="1" w:right="4"/>
      <w:jc w:val="center"/>
    </w:pPr>
    <w:rPr>
      <w:b/>
      <w:bCs/>
      <w:sz w:val="32"/>
      <w:szCs w:val="32"/>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36"/>
      <w:ind w:left="500" w:hanging="360"/>
    </w:pPr>
  </w:style>
  <w:style w:type="paragraph" w:customStyle="1" w:styleId="TableParagraph">
    <w:name w:val="Table Paragraph"/>
    <w:basedOn w:val="Normal"/>
    <w:uiPriority w:val="1"/>
    <w:qFormat/>
  </w:style>
  <w:style w:type="character" w:styleId="Emphasis">
    <w:name w:val="Emphasis"/>
    <w:basedOn w:val="DefaultParagraphFont"/>
    <w:uiPriority w:val="20"/>
    <w:qFormat/>
    <w:rsid w:val="00935F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4439632">
      <w:bodyDiv w:val="1"/>
      <w:marLeft w:val="0"/>
      <w:marRight w:val="0"/>
      <w:marTop w:val="0"/>
      <w:marBottom w:val="0"/>
      <w:divBdr>
        <w:top w:val="none" w:sz="0" w:space="0" w:color="auto"/>
        <w:left w:val="none" w:sz="0" w:space="0" w:color="auto"/>
        <w:bottom w:val="none" w:sz="0" w:space="0" w:color="auto"/>
        <w:right w:val="none" w:sz="0" w:space="0" w:color="auto"/>
      </w:divBdr>
    </w:div>
    <w:div w:id="15727360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12</Pages>
  <Words>3774</Words>
  <Characters>21518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DNTAI</dc:creator>
  <cp:lastModifiedBy>VICTUS</cp:lastModifiedBy>
  <cp:revision>2</cp:revision>
  <dcterms:created xsi:type="dcterms:W3CDTF">2026-02-03T02:58:00Z</dcterms:created>
  <dcterms:modified xsi:type="dcterms:W3CDTF">2026-02-04T17:18:00Z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Creator">
    <vt:lpwstr>Acrobat PDFMaker 19 for Word</vt:lpwstr>
  </property>
  <property fmtid="{D5CDD505-2E9C-101B-9397-08002B2CF9AE}" pid="4" name="LastSaved">
    <vt:filetime>2026-02-03T00:00:00Z</vt:filetime>
  </property>
  <property fmtid="{D5CDD505-2E9C-101B-9397-08002B2CF9AE}" pid="5" name="Producer">
    <vt:lpwstr>Adobe PDF Library 19.21.90</vt:lpwstr>
  </property>
  <property fmtid="{D5CDD505-2E9C-101B-9397-08002B2CF9AE}" pid="6" name="SourceModified">
    <vt:lpwstr>D:20260130064334</vt:lpwstr>
  </property>
  <property fmtid="{D5CDD505-2E9C-101B-9397-08002B2CF9AE}" pid="7" name="KSOTemplateDocerSaveRecord">
    <vt:lpwstr>eyJoZGlkIjoiZjI4OTU5Y2Q2OWU2ODI0NWM1MTJjY2IyZWRmODIxZmYiLCJ1c2VySWQiOiIxMzkxODc3MjI4NzMwIn0=</vt:lpwstr>
  </property>
  <property fmtid="{D5CDD505-2E9C-101B-9397-08002B2CF9AE}" pid="8" name="KSOProductBuildVer">
    <vt:lpwstr>1033-12.1.0.25180</vt:lpwstr>
  </property>
  <property fmtid="{D5CDD505-2E9C-101B-9397-08002B2CF9AE}" pid="9" name="ICV">
    <vt:lpwstr>0057DD59BDF24CECAAE32122BADF75FE_12</vt:lpwstr>
  </property>
</Properties>
</file>